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2DFE3">
      <w:pPr>
        <w:pStyle w:val="4"/>
        <w:rPr>
          <w:sz w:val="13"/>
        </w:rPr>
      </w:pPr>
      <w:r>
        <w:rPr>
          <w:spacing w:val="-18"/>
        </w:rPr>
        <w:t>《数据结构与算法*</w:t>
      </w:r>
      <w:r>
        <w:rPr>
          <w:spacing w:val="-31"/>
        </w:rPr>
        <w:t>课程设计》实验指导书与任务书</w:t>
      </w:r>
    </w:p>
    <w:p w14:paraId="0F3D0CFE">
      <w:pPr>
        <w:pStyle w:val="2"/>
        <w:spacing w:before="177"/>
        <w:ind w:left="1749"/>
      </w:pPr>
      <w:r>
        <w:rPr>
          <w:spacing w:val="-24"/>
        </w:rPr>
        <w:t>项目</w:t>
      </w:r>
      <w:r>
        <w:rPr>
          <w:w w:val="98"/>
        </w:rPr>
        <w:t>1</w:t>
      </w:r>
      <w:r>
        <w:rPr>
          <w:spacing w:val="-182"/>
          <w:w w:val="102"/>
        </w:rPr>
        <w:t>：</w:t>
      </w:r>
      <w:r>
        <w:rPr>
          <w:spacing w:val="-24"/>
        </w:rPr>
        <w:t>旅行信息顾问</w:t>
      </w:r>
    </w:p>
    <w:p w14:paraId="72A45A98">
      <w:pPr>
        <w:spacing w:before="84"/>
        <w:ind w:left="97" w:right="0" w:firstLine="0"/>
        <w:jc w:val="left"/>
        <w:rPr>
          <w:sz w:val="15"/>
        </w:rPr>
      </w:pPr>
      <w:r>
        <w:rPr>
          <w:spacing w:val="-19"/>
          <w:sz w:val="15"/>
        </w:rPr>
        <w:t>如今，我们可以选择不同类型的交通工具前往不同的地方。</w:t>
      </w:r>
    </w:p>
    <w:p w14:paraId="4A5FFA6D">
      <w:pPr>
        <w:spacing w:before="36" w:line="271" w:lineRule="auto"/>
        <w:ind w:left="100" w:right="301" w:firstLine="2"/>
        <w:jc w:val="left"/>
        <w:rPr>
          <w:sz w:val="15"/>
        </w:rPr>
      </w:pPr>
      <w:r>
        <w:rPr>
          <w:spacing w:val="-17"/>
          <w:sz w:val="15"/>
        </w:rPr>
        <w:t>然而，不同的人可能有不同的偏好</w:t>
      </w:r>
      <w:r>
        <w:rPr>
          <w:spacing w:val="-21"/>
          <w:sz w:val="15"/>
        </w:rPr>
        <w:t>。例如，商务人士会选择乘坐飞机出行</w:t>
      </w:r>
      <w:r>
        <w:rPr>
          <w:spacing w:val="-17"/>
          <w:sz w:val="15"/>
        </w:rPr>
        <w:t>，因为大多数飞机行程耗时较短</w:t>
      </w:r>
      <w:r>
        <w:rPr>
          <w:spacing w:val="-6"/>
          <w:sz w:val="15"/>
        </w:rPr>
        <w:t>（但这并非总是如此</w:t>
      </w:r>
      <w:r>
        <w:rPr>
          <w:spacing w:val="-26"/>
          <w:sz w:val="15"/>
        </w:rPr>
        <w:t>，因为不同</w:t>
      </w:r>
      <w:r>
        <w:rPr>
          <w:spacing w:val="-2"/>
          <w:sz w:val="15"/>
        </w:rPr>
        <w:t>的出发地和目的地情况各不相同）。</w:t>
      </w:r>
    </w:p>
    <w:p w14:paraId="32CFE62B">
      <w:pPr>
        <w:pStyle w:val="3"/>
        <w:spacing w:before="36"/>
        <w:rPr>
          <w:sz w:val="15"/>
        </w:rPr>
      </w:pPr>
    </w:p>
    <w:p w14:paraId="47D1A55B">
      <w:pPr>
        <w:spacing w:before="0"/>
        <w:ind w:left="102" w:right="0" w:firstLine="0"/>
        <w:jc w:val="left"/>
        <w:rPr>
          <w:sz w:val="15"/>
        </w:rPr>
      </w:pPr>
      <w:r>
        <w:rPr>
          <w:spacing w:val="-17"/>
          <w:sz w:val="15"/>
        </w:rPr>
        <w:t>然而，有些人可能会选择乘坐慢车旅行，因为大多数火车票都很便宜</w:t>
      </w:r>
      <w:r>
        <w:rPr>
          <w:spacing w:val="-6"/>
          <w:sz w:val="15"/>
        </w:rPr>
        <w:t>（</w:t>
      </w:r>
      <w:r>
        <w:rPr>
          <w:spacing w:val="-17"/>
          <w:sz w:val="15"/>
        </w:rPr>
        <w:t>当然，这种情况也并非总是如此</w:t>
      </w:r>
      <w:r>
        <w:rPr>
          <w:spacing w:val="-6"/>
          <w:sz w:val="15"/>
        </w:rPr>
        <w:t>）</w:t>
      </w:r>
      <w:r>
        <w:rPr>
          <w:spacing w:val="-10"/>
          <w:sz w:val="15"/>
        </w:rPr>
        <w:t>。</w:t>
      </w:r>
    </w:p>
    <w:p w14:paraId="6C1D8712">
      <w:pPr>
        <w:pStyle w:val="3"/>
        <w:spacing w:before="8"/>
        <w:rPr>
          <w:sz w:val="14"/>
        </w:rPr>
      </w:pPr>
    </w:p>
    <w:p w14:paraId="3C3AEC4D">
      <w:pPr>
        <w:pStyle w:val="3"/>
        <w:spacing w:before="90"/>
        <w:rPr>
          <w:sz w:val="15"/>
        </w:rPr>
      </w:pPr>
      <w:r>
        <w:rPr>
          <w:sz w:val="14"/>
        </w:rPr>
        <mc:AlternateContent>
          <mc:Choice Requires="wpg">
            <w:drawing>
              <wp:anchor distT="0" distB="0" distL="0" distR="0" simplePos="0" relativeHeight="251661312" behindDoc="1" locked="0" layoutInCell="1" allowOverlap="1">
                <wp:simplePos x="0" y="0"/>
                <wp:positionH relativeFrom="page">
                  <wp:posOffset>1144270</wp:posOffset>
                </wp:positionH>
                <wp:positionV relativeFrom="paragraph">
                  <wp:posOffset>115570</wp:posOffset>
                </wp:positionV>
                <wp:extent cx="4296410" cy="1680845"/>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4296151" cy="1680732"/>
                          <a:chOff x="30682" y="91072"/>
                          <a:chExt cx="4296151" cy="1680732"/>
                        </a:xfrm>
                      </wpg:grpSpPr>
                      <wps:wsp>
                        <wps:cNvPr id="4" name="Textbox 4"/>
                        <wps:cNvSpPr txBox="1"/>
                        <wps:spPr>
                          <a:xfrm>
                            <a:off x="31693" y="91072"/>
                            <a:ext cx="4295140" cy="97155"/>
                          </a:xfrm>
                          <a:prstGeom prst="rect">
                            <a:avLst/>
                          </a:prstGeom>
                        </wps:spPr>
                        <wps:txbx>
                          <w:txbxContent>
                            <w:p w14:paraId="4FAE3C68">
                              <w:pPr>
                                <w:spacing w:before="0" w:line="152" w:lineRule="exact"/>
                                <w:ind w:left="0" w:right="0" w:firstLine="0"/>
                                <w:jc w:val="left"/>
                                <w:rPr>
                                  <w:sz w:val="15"/>
                                </w:rPr>
                              </w:pPr>
                              <w:r>
                                <w:rPr>
                                  <w:spacing w:val="-10"/>
                                  <w:sz w:val="15"/>
                                </w:rPr>
                                <w:t>需要注意的是</w:t>
                              </w:r>
                              <w:r>
                                <w:rPr>
                                  <w:spacing w:val="-28"/>
                                  <w:sz w:val="15"/>
                                </w:rPr>
                                <w:t>，为用户设计“最佳”出行建议时，应同时考虑出发地和目的地之间的交通信息以及用户的偏好。</w:t>
                              </w:r>
                            </w:p>
                          </w:txbxContent>
                        </wps:txbx>
                        <wps:bodyPr wrap="square" lIns="0" tIns="0" rIns="0" bIns="0" rtlCol="0">
                          <a:noAutofit/>
                        </wps:bodyPr>
                      </wps:wsp>
                      <wps:wsp>
                        <wps:cNvPr id="5" name="Textbox 5"/>
                        <wps:cNvSpPr txBox="1"/>
                        <wps:spPr>
                          <a:xfrm>
                            <a:off x="30682" y="461736"/>
                            <a:ext cx="2640965" cy="320675"/>
                          </a:xfrm>
                          <a:prstGeom prst="rect">
                            <a:avLst/>
                          </a:prstGeom>
                        </wps:spPr>
                        <wps:txbx>
                          <w:txbxContent>
                            <w:p w14:paraId="2D4BEBC0">
                              <w:pPr>
                                <w:spacing w:before="0" w:line="191" w:lineRule="exact"/>
                                <w:ind w:left="3" w:right="0" w:firstLine="0"/>
                                <w:jc w:val="left"/>
                                <w:rPr>
                                  <w:sz w:val="15"/>
                                </w:rPr>
                              </w:pPr>
                              <w:r>
                                <w:rPr>
                                  <w:spacing w:val="-9"/>
                                  <w:sz w:val="15"/>
                                </w:rPr>
                                <w:t>用户。</w:t>
                              </w:r>
                            </w:p>
                            <w:p w14:paraId="1137FBE0">
                              <w:pPr>
                                <w:spacing w:before="76" w:line="238" w:lineRule="exact"/>
                                <w:ind w:left="0" w:right="0" w:firstLine="0"/>
                                <w:jc w:val="left"/>
                                <w:rPr>
                                  <w:sz w:val="15"/>
                                </w:rPr>
                              </w:pPr>
                              <w:r>
                                <w:rPr>
                                  <w:spacing w:val="-8"/>
                                  <w:sz w:val="15"/>
                                </w:rPr>
                                <w:t>请设计并实现一个程序</w:t>
                              </w:r>
                              <w:r>
                                <w:rPr>
                                  <w:spacing w:val="-19"/>
                                  <w:sz w:val="15"/>
                                </w:rPr>
                                <w:t>，为具有不同偏好的用户提供旅行信息</w:t>
                              </w:r>
                              <w:r>
                                <w:rPr>
                                  <w:spacing w:val="-41"/>
                                  <w:sz w:val="15"/>
                                </w:rPr>
                                <w:t>，包括</w:t>
                              </w:r>
                            </w:p>
                          </w:txbxContent>
                        </wps:txbx>
                        <wps:bodyPr wrap="square" lIns="0" tIns="0" rIns="0" bIns="0" rtlCol="0">
                          <a:noAutofit/>
                        </wps:bodyPr>
                      </wps:wsp>
                      <wps:wsp>
                        <wps:cNvPr id="6" name="Textbox 6"/>
                        <wps:cNvSpPr txBox="1"/>
                        <wps:spPr>
                          <a:xfrm>
                            <a:off x="32325" y="1068859"/>
                            <a:ext cx="3259454" cy="702945"/>
                          </a:xfrm>
                          <a:prstGeom prst="rect">
                            <a:avLst/>
                          </a:prstGeom>
                        </wps:spPr>
                        <wps:txbx>
                          <w:txbxContent>
                            <w:p w14:paraId="747E1832">
                              <w:pPr>
                                <w:numPr>
                                  <w:ilvl w:val="0"/>
                                  <w:numId w:val="1"/>
                                </w:numPr>
                                <w:tabs>
                                  <w:tab w:val="left" w:pos="331"/>
                                </w:tabs>
                                <w:spacing w:before="0" w:line="219" w:lineRule="exact"/>
                                <w:ind w:left="331" w:right="0" w:hanging="329"/>
                                <w:jc w:val="left"/>
                                <w:rPr>
                                  <w:sz w:val="15"/>
                                </w:rPr>
                              </w:pPr>
                              <w:r>
                                <w:rPr>
                                  <w:spacing w:val="-4"/>
                                  <w:sz w:val="17"/>
                                </w:rPr>
                                <w:t>最短旅行时间；</w:t>
                              </w:r>
                            </w:p>
                            <w:p w14:paraId="6D4E1286">
                              <w:pPr>
                                <w:numPr>
                                  <w:ilvl w:val="0"/>
                                  <w:numId w:val="1"/>
                                </w:numPr>
                                <w:tabs>
                                  <w:tab w:val="left" w:pos="331"/>
                                </w:tabs>
                                <w:spacing w:before="0" w:line="312" w:lineRule="exact"/>
                                <w:ind w:left="331" w:right="0" w:hanging="329"/>
                                <w:jc w:val="left"/>
                                <w:rPr>
                                  <w:sz w:val="15"/>
                                </w:rPr>
                              </w:pPr>
                              <w:r>
                                <w:rPr>
                                  <w:spacing w:val="-2"/>
                                  <w:sz w:val="17"/>
                                </w:rPr>
                                <w:t>最低旅行成本；</w:t>
                              </w:r>
                            </w:p>
                            <w:p w14:paraId="711DD653">
                              <w:pPr>
                                <w:numPr>
                                  <w:ilvl w:val="0"/>
                                  <w:numId w:val="1"/>
                                </w:numPr>
                                <w:tabs>
                                  <w:tab w:val="left" w:pos="285"/>
                                </w:tabs>
                                <w:spacing w:before="25"/>
                                <w:ind w:left="285" w:right="0" w:hanging="283"/>
                                <w:jc w:val="left"/>
                                <w:rPr>
                                  <w:sz w:val="13"/>
                                </w:rPr>
                              </w:pPr>
                              <w:r>
                                <w:rPr>
                                  <w:spacing w:val="-7"/>
                                  <w:sz w:val="15"/>
                                </w:rPr>
                                <w:t>最少转换次数。</w:t>
                              </w:r>
                            </w:p>
                            <w:p w14:paraId="799C054A">
                              <w:pPr>
                                <w:spacing w:before="37" w:line="238" w:lineRule="exact"/>
                                <w:ind w:left="0" w:right="0" w:firstLine="0"/>
                                <w:jc w:val="left"/>
                                <w:rPr>
                                  <w:sz w:val="15"/>
                                </w:rPr>
                              </w:pPr>
                              <w:r>
                                <w:rPr>
                                  <w:spacing w:val="-10"/>
                                  <w:sz w:val="15"/>
                                </w:rPr>
                                <w:t>该程序允许用户选择出行偏好</w:t>
                              </w:r>
                              <w:r>
                                <w:rPr>
                                  <w:spacing w:val="-20"/>
                                  <w:sz w:val="15"/>
                                </w:rPr>
                                <w:t>。请提供用户友好的界面</w:t>
                              </w:r>
                              <w:r>
                                <w:rPr>
                                  <w:spacing w:val="-21"/>
                                  <w:sz w:val="15"/>
                                </w:rPr>
                                <w:t>，方便用户与程序进行交互。</w:t>
                              </w:r>
                            </w:p>
                          </w:txbxContent>
                        </wps:txbx>
                        <wps:bodyPr wrap="square" lIns="0" tIns="0" rIns="0" bIns="0" rtlCol="0">
                          <a:noAutofit/>
                        </wps:bodyPr>
                      </wps:wsp>
                    </wpg:wgp>
                  </a:graphicData>
                </a:graphic>
              </wp:anchor>
            </w:drawing>
          </mc:Choice>
          <mc:Fallback>
            <w:pict>
              <v:group id="Group 2" o:spid="_x0000_s1026" o:spt="203" style="position:absolute;left:0pt;margin-left:90.1pt;margin-top:9.1pt;height:132.35pt;width:338.3pt;mso-position-horizontal-relative:page;mso-wrap-distance-bottom:0pt;mso-wrap-distance-top:0pt;z-index:-251655168;mso-width-relative:page;mso-height-relative:page;" coordorigin="30682,91072" coordsize="4296151,1680732" o:gfxdata="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eE/Fo2QAAAAoBAAAPAAAAAAAAAAEAIAAAACIAAABk&#10;cnMvZG93bnJldi54bWxQSwECFAAUAAAACACHTuJADc06A3cCAADyBwAADgAAAAAAAAABACAAAAAo&#10;AQAAZHJzL2Uyb0RvYy54bWxQSwUGAAAAAAYABgBZAQAAEQYAAAAA&#10;">
                <o:lock v:ext="edit" aspectratio="f"/>
                <v:shape id="Textbox 4" o:spid="_x0000_s1026" o:spt="202" type="#_x0000_t202" style="position:absolute;left:31693;top:91072;height:97155;width:4295140;" filled="f" stroked="f" coordsize="21600,21600" o:gfxdata="UEsDBAoAAAAAAIdO4kAAAAAAAAAAAAAAAAAEAAAAZHJzL1BLAwQUAAAACACHTuJAcQBg570AAADa&#10;AAAADwAAAGRycy9kb3ducmV2LnhtbEWPQWsCMRSE70L/Q3gFb5pYR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AGDn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FAE3C68">
                        <w:pPr>
                          <w:spacing w:before="0" w:line="152" w:lineRule="exact"/>
                          <w:ind w:left="0" w:right="0" w:firstLine="0"/>
                          <w:jc w:val="left"/>
                          <w:rPr>
                            <w:sz w:val="15"/>
                          </w:rPr>
                        </w:pPr>
                        <w:r>
                          <w:rPr>
                            <w:spacing w:val="-10"/>
                            <w:sz w:val="15"/>
                          </w:rPr>
                          <w:t>需要注意的是</w:t>
                        </w:r>
                        <w:r>
                          <w:rPr>
                            <w:spacing w:val="-28"/>
                            <w:sz w:val="15"/>
                          </w:rPr>
                          <w:t>，为用户设计“最佳”出行建议时，应同时考虑出发地和目的地之间的交通信息以及用户的偏好。</w:t>
                        </w:r>
                      </w:p>
                    </w:txbxContent>
                  </v:textbox>
                </v:shape>
                <v:shape id="Textbox 5" o:spid="_x0000_s1026" o:spt="202" type="#_x0000_t202" style="position:absolute;left:30682;top:461736;height:320675;width:2640965;" filled="f" stroked="f" coordsize="21600,21600" o:gfxdata="UEsDBAoAAAAAAIdO4kAAAAAAAAAAAAAAAAAEAAAAZHJzL1BLAwQUAAAACACHTuJAHkzFfL0AAADa&#10;AAAADwAAAGRycy9kb3ducmV2LnhtbEWPQWsCMRSE70L/Q3gFb5pYU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TMV8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D4BEBC0">
                        <w:pPr>
                          <w:spacing w:before="0" w:line="191" w:lineRule="exact"/>
                          <w:ind w:left="3" w:right="0" w:firstLine="0"/>
                          <w:jc w:val="left"/>
                          <w:rPr>
                            <w:sz w:val="15"/>
                          </w:rPr>
                        </w:pPr>
                        <w:r>
                          <w:rPr>
                            <w:spacing w:val="-9"/>
                            <w:sz w:val="15"/>
                          </w:rPr>
                          <w:t>用户。</w:t>
                        </w:r>
                      </w:p>
                      <w:p w14:paraId="1137FBE0">
                        <w:pPr>
                          <w:spacing w:before="76" w:line="238" w:lineRule="exact"/>
                          <w:ind w:left="0" w:right="0" w:firstLine="0"/>
                          <w:jc w:val="left"/>
                          <w:rPr>
                            <w:sz w:val="15"/>
                          </w:rPr>
                        </w:pPr>
                        <w:r>
                          <w:rPr>
                            <w:spacing w:val="-8"/>
                            <w:sz w:val="15"/>
                          </w:rPr>
                          <w:t>请设计并实现一个程序</w:t>
                        </w:r>
                        <w:r>
                          <w:rPr>
                            <w:spacing w:val="-19"/>
                            <w:sz w:val="15"/>
                          </w:rPr>
                          <w:t>，为具有不同偏好的用户提供旅行信息</w:t>
                        </w:r>
                        <w:r>
                          <w:rPr>
                            <w:spacing w:val="-41"/>
                            <w:sz w:val="15"/>
                          </w:rPr>
                          <w:t>，包括</w:t>
                        </w:r>
                      </w:p>
                    </w:txbxContent>
                  </v:textbox>
                </v:shape>
                <v:shape id="Textbox 6" o:spid="_x0000_s1026" o:spt="202" type="#_x0000_t202" style="position:absolute;left:32325;top:1068859;height:702945;width:3259454;"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47E1832">
                        <w:pPr>
                          <w:numPr>
                            <w:ilvl w:val="0"/>
                            <w:numId w:val="1"/>
                          </w:numPr>
                          <w:tabs>
                            <w:tab w:val="left" w:pos="331"/>
                          </w:tabs>
                          <w:spacing w:before="0" w:line="219" w:lineRule="exact"/>
                          <w:ind w:left="331" w:right="0" w:hanging="329"/>
                          <w:jc w:val="left"/>
                          <w:rPr>
                            <w:sz w:val="15"/>
                          </w:rPr>
                        </w:pPr>
                        <w:r>
                          <w:rPr>
                            <w:spacing w:val="-4"/>
                            <w:sz w:val="17"/>
                          </w:rPr>
                          <w:t>最短旅行时间；</w:t>
                        </w:r>
                      </w:p>
                      <w:p w14:paraId="6D4E1286">
                        <w:pPr>
                          <w:numPr>
                            <w:ilvl w:val="0"/>
                            <w:numId w:val="1"/>
                          </w:numPr>
                          <w:tabs>
                            <w:tab w:val="left" w:pos="331"/>
                          </w:tabs>
                          <w:spacing w:before="0" w:line="312" w:lineRule="exact"/>
                          <w:ind w:left="331" w:right="0" w:hanging="329"/>
                          <w:jc w:val="left"/>
                          <w:rPr>
                            <w:sz w:val="15"/>
                          </w:rPr>
                        </w:pPr>
                        <w:r>
                          <w:rPr>
                            <w:spacing w:val="-2"/>
                            <w:sz w:val="17"/>
                          </w:rPr>
                          <w:t>最低旅行成本；</w:t>
                        </w:r>
                      </w:p>
                      <w:p w14:paraId="711DD653">
                        <w:pPr>
                          <w:numPr>
                            <w:ilvl w:val="0"/>
                            <w:numId w:val="1"/>
                          </w:numPr>
                          <w:tabs>
                            <w:tab w:val="left" w:pos="285"/>
                          </w:tabs>
                          <w:spacing w:before="25"/>
                          <w:ind w:left="285" w:right="0" w:hanging="283"/>
                          <w:jc w:val="left"/>
                          <w:rPr>
                            <w:sz w:val="13"/>
                          </w:rPr>
                        </w:pPr>
                        <w:r>
                          <w:rPr>
                            <w:spacing w:val="-7"/>
                            <w:sz w:val="15"/>
                          </w:rPr>
                          <w:t>最少转换次数。</w:t>
                        </w:r>
                      </w:p>
                      <w:p w14:paraId="799C054A">
                        <w:pPr>
                          <w:spacing w:before="37" w:line="238" w:lineRule="exact"/>
                          <w:ind w:left="0" w:right="0" w:firstLine="0"/>
                          <w:jc w:val="left"/>
                          <w:rPr>
                            <w:sz w:val="15"/>
                          </w:rPr>
                        </w:pPr>
                        <w:r>
                          <w:rPr>
                            <w:spacing w:val="-10"/>
                            <w:sz w:val="15"/>
                          </w:rPr>
                          <w:t>该程序允许用户选择出行偏好</w:t>
                        </w:r>
                        <w:r>
                          <w:rPr>
                            <w:spacing w:val="-20"/>
                            <w:sz w:val="15"/>
                          </w:rPr>
                          <w:t>。请提供用户友好的界面</w:t>
                        </w:r>
                        <w:r>
                          <w:rPr>
                            <w:spacing w:val="-21"/>
                            <w:sz w:val="15"/>
                          </w:rPr>
                          <w:t>，方便用户与程序进行交互。</w:t>
                        </w:r>
                      </w:p>
                    </w:txbxContent>
                  </v:textbox>
                </v:shape>
                <w10:wrap type="topAndBottom"/>
              </v:group>
            </w:pict>
          </mc:Fallback>
        </mc:AlternateContent>
      </w:r>
    </w:p>
    <w:p w14:paraId="6481CE31">
      <w:pPr>
        <w:spacing w:before="0"/>
        <w:ind w:left="101" w:right="0" w:firstLine="0"/>
        <w:jc w:val="left"/>
        <w:rPr>
          <w:sz w:val="15"/>
        </w:rPr>
      </w:pPr>
      <w:r>
        <w:rPr>
          <w:spacing w:val="-6"/>
          <w:sz w:val="15"/>
        </w:rPr>
        <w:t>您需要预先设计和准备与旅行建议相关的数据</w:t>
      </w:r>
      <w:r>
        <w:rPr>
          <w:spacing w:val="-28"/>
          <w:sz w:val="15"/>
        </w:rPr>
        <w:t>。然后，您需要设计算法，选择或设计数据结构，并准备初始数据以支持程序的执行。</w:t>
      </w:r>
    </w:p>
    <w:p w14:paraId="28B5EF73">
      <w:pPr>
        <w:spacing w:before="0"/>
        <w:ind w:left="104" w:right="0" w:firstLine="0"/>
        <w:jc w:val="left"/>
        <w:rPr>
          <w:sz w:val="15"/>
        </w:rPr>
      </w:pPr>
      <w:r>
        <w:rPr>
          <w:spacing w:val="-8"/>
          <w:sz w:val="15"/>
        </w:rPr>
        <w:t>请在报告中回答以下问题</w:t>
      </w:r>
      <w:r>
        <w:rPr>
          <w:spacing w:val="-20"/>
          <w:sz w:val="15"/>
        </w:rPr>
        <w:t>，以阐明您的解决方案：</w:t>
      </w:r>
    </w:p>
    <w:p w14:paraId="2BD1D442">
      <w:pPr>
        <w:pStyle w:val="8"/>
        <w:numPr>
          <w:ilvl w:val="0"/>
          <w:numId w:val="2"/>
        </w:numPr>
        <w:tabs>
          <w:tab w:val="left" w:pos="390"/>
        </w:tabs>
        <w:spacing w:before="36" w:after="0" w:line="240" w:lineRule="auto"/>
        <w:ind w:left="390" w:right="0" w:hanging="283"/>
        <w:jc w:val="left"/>
        <w:rPr>
          <w:sz w:val="15"/>
        </w:rPr>
      </w:pPr>
      <w:r>
        <w:rPr>
          <w:spacing w:val="-9"/>
          <w:sz w:val="15"/>
        </w:rPr>
        <w:t>如何设计数据结构来表示程序所需的信息？</w:t>
      </w:r>
    </w:p>
    <w:p w14:paraId="7A837536">
      <w:pPr>
        <w:pStyle w:val="3"/>
        <w:spacing w:before="71"/>
        <w:rPr>
          <w:sz w:val="15"/>
        </w:rPr>
      </w:pPr>
    </w:p>
    <w:p w14:paraId="7C54A6C8">
      <w:pPr>
        <w:pStyle w:val="8"/>
        <w:numPr>
          <w:ilvl w:val="0"/>
          <w:numId w:val="2"/>
        </w:numPr>
        <w:tabs>
          <w:tab w:val="left" w:pos="390"/>
        </w:tabs>
        <w:spacing w:before="0" w:after="0" w:line="240" w:lineRule="auto"/>
        <w:ind w:left="390" w:right="0" w:hanging="283"/>
        <w:jc w:val="left"/>
        <w:rPr>
          <w:sz w:val="15"/>
        </w:rPr>
      </w:pPr>
      <w:r>
        <w:rPr>
          <w:spacing w:val="-9"/>
          <w:sz w:val="15"/>
        </w:rPr>
        <w:t>请阐明并描述您的算法。</w:t>
      </w:r>
    </w:p>
    <w:p w14:paraId="292CC8D5">
      <w:pPr>
        <w:pStyle w:val="8"/>
        <w:numPr>
          <w:ilvl w:val="0"/>
          <w:numId w:val="2"/>
        </w:numPr>
        <w:tabs>
          <w:tab w:val="left" w:pos="390"/>
        </w:tabs>
        <w:spacing w:before="36" w:after="0" w:line="240" w:lineRule="auto"/>
        <w:ind w:left="390" w:right="0" w:hanging="283"/>
        <w:jc w:val="left"/>
        <w:rPr>
          <w:sz w:val="15"/>
        </w:rPr>
      </w:pPr>
      <w:r>
        <w:rPr>
          <w:spacing w:val="-9"/>
          <w:sz w:val="15"/>
        </w:rPr>
        <w:t>请说明你们方案的正确性和有效性。</w:t>
      </w:r>
    </w:p>
    <w:p w14:paraId="0DC43AA8">
      <w:pPr>
        <w:pStyle w:val="8"/>
        <w:numPr>
          <w:ilvl w:val="0"/>
          <w:numId w:val="2"/>
        </w:numPr>
        <w:tabs>
          <w:tab w:val="left" w:pos="390"/>
        </w:tabs>
        <w:spacing w:before="36" w:after="0" w:line="240" w:lineRule="auto"/>
        <w:ind w:left="390" w:right="0" w:hanging="283"/>
        <w:jc w:val="left"/>
        <w:rPr>
          <w:sz w:val="15"/>
        </w:rPr>
      </w:pPr>
      <w:r>
        <w:rPr>
          <w:spacing w:val="-8"/>
          <w:sz w:val="15"/>
        </w:rPr>
        <w:t>请通过设计不同的输入信息并显示相关的输出结果来演示您的程序的功能（</w:t>
      </w:r>
      <w:r>
        <w:rPr>
          <w:sz w:val="15"/>
        </w:rPr>
        <w:t xml:space="preserve">至少显示 </w:t>
      </w:r>
      <w:r>
        <w:rPr>
          <w:spacing w:val="-8"/>
          <w:sz w:val="15"/>
        </w:rPr>
        <w:t>3</w:t>
      </w:r>
      <w:r>
        <w:rPr>
          <w:spacing w:val="-6"/>
          <w:sz w:val="15"/>
        </w:rPr>
        <w:t xml:space="preserve"> 个不同输入的结果</w:t>
      </w:r>
      <w:r>
        <w:rPr>
          <w:spacing w:val="-8"/>
          <w:sz w:val="15"/>
        </w:rPr>
        <w:t>）</w:t>
      </w:r>
      <w:r>
        <w:rPr>
          <w:spacing w:val="-10"/>
          <w:sz w:val="15"/>
        </w:rPr>
        <w:t>。</w:t>
      </w:r>
    </w:p>
    <w:p w14:paraId="462F789C">
      <w:pPr>
        <w:pStyle w:val="8"/>
        <w:numPr>
          <w:ilvl w:val="0"/>
          <w:numId w:val="2"/>
        </w:numPr>
        <w:tabs>
          <w:tab w:val="left" w:pos="390"/>
        </w:tabs>
        <w:spacing w:before="0" w:after="0" w:line="240" w:lineRule="auto"/>
        <w:ind w:left="390" w:right="0" w:hanging="283"/>
        <w:jc w:val="left"/>
        <w:rPr>
          <w:sz w:val="15"/>
        </w:rPr>
      </w:pPr>
      <w:r>
        <w:rPr>
          <w:spacing w:val="-9"/>
          <w:sz w:val="15"/>
        </w:rPr>
        <w:t>请讨论你的算法的优点和局限性。</w:t>
      </w:r>
    </w:p>
    <w:p w14:paraId="1C1756E5">
      <w:pPr>
        <w:pStyle w:val="8"/>
        <w:spacing w:after="0" w:line="240" w:lineRule="auto"/>
        <w:jc w:val="left"/>
        <w:rPr>
          <w:sz w:val="15"/>
        </w:rPr>
        <w:sectPr>
          <w:headerReference r:id="rId5" w:type="default"/>
          <w:type w:val="continuous"/>
          <w:pgSz w:w="11900" w:h="16820"/>
          <w:pgMar w:top="1540" w:right="1559" w:bottom="280" w:left="1700" w:header="121" w:footer="0" w:gutter="0"/>
          <w:pgNumType w:start="1"/>
          <w:cols w:space="720" w:num="1"/>
        </w:sectPr>
      </w:pPr>
    </w:p>
    <w:p w14:paraId="77EF6D15">
      <w:pPr>
        <w:pStyle w:val="2"/>
        <w:spacing w:line="473" w:lineRule="exact"/>
        <w:ind w:left="2369"/>
      </w:pPr>
      <w:r>
        <w:rPr>
          <w:spacing w:val="-38"/>
        </w:rPr>
        <w:t>项目二：探索迷宫</w:t>
      </w:r>
    </w:p>
    <w:p w14:paraId="2A0F7B5A">
      <w:pPr>
        <w:spacing w:before="60" w:line="225" w:lineRule="auto"/>
        <w:ind w:left="106" w:right="163" w:firstLine="0"/>
        <w:jc w:val="left"/>
        <w:rPr>
          <w:sz w:val="18"/>
        </w:rPr>
      </w:pPr>
      <w:r>
        <w:rPr>
          <w:spacing w:val="-10"/>
          <w:sz w:val="18"/>
        </w:rPr>
        <w:t>给定一个迷宫和一个起始位置</w:t>
      </w:r>
      <w:r>
        <w:rPr>
          <w:spacing w:val="-22"/>
          <w:sz w:val="18"/>
        </w:rPr>
        <w:t>，请编写一个程序尝试找到走出迷宫的路径</w:t>
      </w:r>
      <w:r>
        <w:rPr>
          <w:spacing w:val="-26"/>
          <w:sz w:val="18"/>
        </w:rPr>
        <w:t>。如果找到路径，请显示或打印出该路径；</w:t>
      </w:r>
      <w:r>
        <w:rPr>
          <w:spacing w:val="-16"/>
          <w:sz w:val="18"/>
        </w:rPr>
        <w:t>否则，请告知用户从起始位置出发，没有路径可以到达迷宫出口。</w:t>
      </w:r>
    </w:p>
    <w:p w14:paraId="118A1544">
      <w:pPr>
        <w:pStyle w:val="3"/>
        <w:spacing w:before="16"/>
        <w:rPr>
          <w:sz w:val="10"/>
        </w:rPr>
      </w:pPr>
      <w:r>
        <w:rPr>
          <w:sz w:val="10"/>
        </w:rPr>
        <mc:AlternateContent>
          <mc:Choice Requires="wpg">
            <w:drawing>
              <wp:anchor distT="0" distB="0" distL="0" distR="0" simplePos="0" relativeHeight="251661312" behindDoc="1" locked="0" layoutInCell="1" allowOverlap="1">
                <wp:simplePos x="0" y="0"/>
                <wp:positionH relativeFrom="page">
                  <wp:posOffset>1113790</wp:posOffset>
                </wp:positionH>
                <wp:positionV relativeFrom="paragraph">
                  <wp:posOffset>142240</wp:posOffset>
                </wp:positionV>
                <wp:extent cx="5247640" cy="831850"/>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5247640" cy="831850"/>
                          <a:chOff x="0" y="0"/>
                          <a:chExt cx="5247640" cy="831850"/>
                        </a:xfrm>
                      </wpg:grpSpPr>
                      <pic:pic xmlns:pic="http://schemas.openxmlformats.org/drawingml/2006/picture">
                        <pic:nvPicPr>
                          <pic:cNvPr id="8" name="Image 8"/>
                          <pic:cNvPicPr/>
                        </pic:nvPicPr>
                        <pic:blipFill>
                          <a:blip r:embed="rId7" cstate="print"/>
                          <a:stretch>
                            <a:fillRect/>
                          </a:stretch>
                        </pic:blipFill>
                        <pic:spPr>
                          <a:xfrm>
                            <a:off x="0" y="0"/>
                            <a:ext cx="5247319" cy="831270"/>
                          </a:xfrm>
                          <a:prstGeom prst="rect">
                            <a:avLst/>
                          </a:prstGeom>
                        </pic:spPr>
                      </pic:pic>
                      <wps:wsp>
                        <wps:cNvPr id="9" name="Textbox 9"/>
                        <wps:cNvSpPr txBox="1"/>
                        <wps:spPr>
                          <a:xfrm>
                            <a:off x="31693" y="115429"/>
                            <a:ext cx="2618740" cy="312420"/>
                          </a:xfrm>
                          <a:prstGeom prst="rect">
                            <a:avLst/>
                          </a:prstGeom>
                        </wps:spPr>
                        <wps:txbx>
                          <w:txbxContent>
                            <w:p w14:paraId="51587329">
                              <w:pPr>
                                <w:spacing w:before="0" w:line="216" w:lineRule="exact"/>
                                <w:ind w:left="0" w:right="0" w:firstLine="0"/>
                                <w:jc w:val="left"/>
                                <w:rPr>
                                  <w:sz w:val="18"/>
                                </w:rPr>
                              </w:pPr>
                              <w:r>
                                <w:rPr>
                                  <w:spacing w:val="-12"/>
                                  <w:sz w:val="18"/>
                                </w:rPr>
                                <w:t>请以图示方式展示迷宫和路径信息。</w:t>
                              </w:r>
                            </w:p>
                            <w:p w14:paraId="34263915">
                              <w:pPr>
                                <w:spacing w:before="0" w:line="275" w:lineRule="exact"/>
                                <w:ind w:left="0" w:right="0" w:firstLine="0"/>
                                <w:jc w:val="left"/>
                                <w:rPr>
                                  <w:sz w:val="18"/>
                                </w:rPr>
                              </w:pPr>
                              <w:r>
                                <w:rPr>
                                  <w:spacing w:val="-14"/>
                                  <w:sz w:val="18"/>
                                </w:rPr>
                                <w:t>请提供用户友好的界面</w:t>
                              </w:r>
                              <w:r>
                                <w:rPr>
                                  <w:spacing w:val="-25"/>
                                  <w:sz w:val="18"/>
                                </w:rPr>
                                <w:t>，方便用户与您的程序进行交互。</w:t>
                              </w:r>
                            </w:p>
                          </w:txbxContent>
                        </wps:txbx>
                        <wps:bodyPr wrap="square" lIns="0" tIns="0" rIns="0" bIns="0" rtlCol="0">
                          <a:noAutofit/>
                        </wps:bodyPr>
                      </wps:wsp>
                      <wps:wsp>
                        <wps:cNvPr id="10" name="Textbox 10"/>
                        <wps:cNvSpPr txBox="1"/>
                        <wps:spPr>
                          <a:xfrm>
                            <a:off x="29670" y="709139"/>
                            <a:ext cx="1761489" cy="114300"/>
                          </a:xfrm>
                          <a:prstGeom prst="rect">
                            <a:avLst/>
                          </a:prstGeom>
                        </wps:spPr>
                        <wps:txbx>
                          <w:txbxContent>
                            <w:p w14:paraId="20B3A21A">
                              <w:pPr>
                                <w:spacing w:before="0" w:line="179" w:lineRule="exact"/>
                                <w:ind w:left="0" w:right="0" w:firstLine="0"/>
                                <w:jc w:val="left"/>
                                <w:rPr>
                                  <w:sz w:val="18"/>
                                </w:rPr>
                              </w:pPr>
                              <w:r>
                                <w:rPr>
                                  <w:spacing w:val="-10"/>
                                  <w:sz w:val="18"/>
                                </w:rPr>
                                <w:t>也⿎励您动态地显示路径查找过程。</w:t>
                              </w:r>
                            </w:p>
                          </w:txbxContent>
                        </wps:txbx>
                        <wps:bodyPr wrap="square" lIns="0" tIns="0" rIns="0" bIns="0" rtlCol="0">
                          <a:noAutofit/>
                        </wps:bodyPr>
                      </wps:wsp>
                    </wpg:wgp>
                  </a:graphicData>
                </a:graphic>
              </wp:anchor>
            </w:drawing>
          </mc:Choice>
          <mc:Fallback>
            <w:pict>
              <v:group id="Group 7" o:spid="_x0000_s1026" o:spt="203" style="position:absolute;left:0pt;margin-left:87.7pt;margin-top:11.2pt;height:65.5pt;width:413.2pt;mso-position-horizontal-relative:page;mso-wrap-distance-bottom:0pt;mso-wrap-distance-top:0pt;z-index:-251655168;mso-width-relative:page;mso-height-relative:page;" coordsize="5247640,831850" o:gfxdata="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">
                <o:lock v:ext="edit" aspectratio="f"/>
                <v:shape id="Image 8" o:spid="_x0000_s1026" o:spt="75" type="#_x0000_t75" style="position:absolute;left:0;top:0;height:831270;width:5247319;" filled="f" o:preferrelative="t" stroked="f" coordsize="21600,21600" o:gfxdata="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7Sc8rsAAADa&#10;AAAADwAAAAAAAAABACAAAAAiAAAAZHJzL2Rvd25yZXYueG1sUEsBAhQAFAAAAAgAh07iQDMvBZ47&#10;AAAAOQAAABAAAAAAAAAAAQAgAAAACgEAAGRycy9zaGFwZXhtbC54bWxQSwUGAAAAAAYABgBbAQAA&#10;tAMAAAAA&#10;">
                  <v:fill on="f" focussize="0,0"/>
                  <v:stroke on="f"/>
                  <v:imagedata r:id="rId7" o:title=""/>
                  <o:lock v:ext="edit" aspectratio="f"/>
                </v:shape>
                <v:shape id="Textbox 9" o:spid="_x0000_s1026" o:spt="202" type="#_x0000_t202" style="position:absolute;left:31693;top:115429;height:312420;width:2618740;"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1587329">
                        <w:pPr>
                          <w:spacing w:before="0" w:line="216" w:lineRule="exact"/>
                          <w:ind w:left="0" w:right="0" w:firstLine="0"/>
                          <w:jc w:val="left"/>
                          <w:rPr>
                            <w:sz w:val="18"/>
                          </w:rPr>
                        </w:pPr>
                        <w:r>
                          <w:rPr>
                            <w:spacing w:val="-12"/>
                            <w:sz w:val="18"/>
                          </w:rPr>
                          <w:t>请以图示方式展示迷宫和路径信息。</w:t>
                        </w:r>
                      </w:p>
                      <w:p w14:paraId="34263915">
                        <w:pPr>
                          <w:spacing w:before="0" w:line="275" w:lineRule="exact"/>
                          <w:ind w:left="0" w:right="0" w:firstLine="0"/>
                          <w:jc w:val="left"/>
                          <w:rPr>
                            <w:sz w:val="18"/>
                          </w:rPr>
                        </w:pPr>
                        <w:r>
                          <w:rPr>
                            <w:spacing w:val="-14"/>
                            <w:sz w:val="18"/>
                          </w:rPr>
                          <w:t>请提供用户友好的界面</w:t>
                        </w:r>
                        <w:r>
                          <w:rPr>
                            <w:spacing w:val="-25"/>
                            <w:sz w:val="18"/>
                          </w:rPr>
                          <w:t>，方便用户与您的程序进行交互。</w:t>
                        </w:r>
                      </w:p>
                    </w:txbxContent>
                  </v:textbox>
                </v:shape>
                <v:shape id="Textbox 10" o:spid="_x0000_s1026" o:spt="202" type="#_x0000_t202" style="position:absolute;left:29670;top:709139;height:114300;width:1761489;" filled="f" stroked="f" coordsize="21600,21600" o:gfxdata="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rxu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0B3A21A">
                        <w:pPr>
                          <w:spacing w:before="0" w:line="179" w:lineRule="exact"/>
                          <w:ind w:left="0" w:right="0" w:firstLine="0"/>
                          <w:jc w:val="left"/>
                          <w:rPr>
                            <w:sz w:val="18"/>
                          </w:rPr>
                        </w:pPr>
                        <w:r>
                          <w:rPr>
                            <w:spacing w:val="-10"/>
                            <w:sz w:val="18"/>
                          </w:rPr>
                          <w:t>也⿎励您动态地显示路径查找过程。</w:t>
                        </w:r>
                      </w:p>
                    </w:txbxContent>
                  </v:textbox>
                </v:shape>
                <w10:wrap type="topAndBottom"/>
              </v:group>
            </w:pict>
          </mc:Fallback>
        </mc:AlternateContent>
      </w:r>
    </w:p>
    <w:p w14:paraId="230E274D">
      <w:pPr>
        <w:spacing w:before="323"/>
        <w:ind w:left="101" w:right="0" w:firstLine="0"/>
        <w:jc w:val="left"/>
        <w:rPr>
          <w:sz w:val="18"/>
        </w:rPr>
      </w:pPr>
      <w:r>
        <w:rPr>
          <w:spacing w:val="-10"/>
          <w:sz w:val="18"/>
        </w:rPr>
        <w:t>你需要设计算法</w:t>
      </w:r>
      <w:r>
        <w:rPr>
          <w:spacing w:val="-27"/>
          <w:sz w:val="18"/>
        </w:rPr>
        <w:t>，选择或设计数据结构，并准备初始数据来支持程序的执行。</w:t>
      </w:r>
    </w:p>
    <w:p w14:paraId="298D1FE7">
      <w:pPr>
        <w:spacing w:before="0" w:line="321" w:lineRule="exact"/>
        <w:ind w:left="104" w:right="0" w:firstLine="0"/>
        <w:jc w:val="left"/>
        <w:rPr>
          <w:sz w:val="18"/>
        </w:rPr>
      </w:pPr>
      <w:r>
        <w:rPr>
          <w:spacing w:val="-14"/>
          <w:sz w:val="18"/>
        </w:rPr>
        <w:t>请在报告中回答以下问题</w:t>
      </w:r>
      <w:r>
        <w:rPr>
          <w:spacing w:val="-26"/>
          <w:sz w:val="18"/>
        </w:rPr>
        <w:t>，以阐明您的解决方案：</w:t>
      </w:r>
    </w:p>
    <w:p w14:paraId="5460CAC4">
      <w:pPr>
        <w:pStyle w:val="8"/>
        <w:numPr>
          <w:ilvl w:val="0"/>
          <w:numId w:val="3"/>
        </w:numPr>
        <w:tabs>
          <w:tab w:val="left" w:pos="440"/>
        </w:tabs>
        <w:spacing w:before="0" w:after="0" w:line="321" w:lineRule="exact"/>
        <w:ind w:left="440" w:right="0" w:hanging="333"/>
        <w:jc w:val="left"/>
        <w:rPr>
          <w:sz w:val="18"/>
        </w:rPr>
      </w:pPr>
      <w:r>
        <w:rPr>
          <w:spacing w:val="-12"/>
          <w:sz w:val="18"/>
        </w:rPr>
        <w:t>如何设计数据结构来表示程序所需的信息？</w:t>
      </w:r>
    </w:p>
    <w:p w14:paraId="065E91DA">
      <w:pPr>
        <w:pStyle w:val="8"/>
        <w:numPr>
          <w:ilvl w:val="0"/>
          <w:numId w:val="3"/>
        </w:numPr>
        <w:tabs>
          <w:tab w:val="left" w:pos="440"/>
        </w:tabs>
        <w:spacing w:before="293" w:after="0" w:line="321" w:lineRule="exact"/>
        <w:ind w:left="440" w:right="0" w:hanging="333"/>
        <w:jc w:val="left"/>
        <w:rPr>
          <w:sz w:val="18"/>
        </w:rPr>
      </w:pPr>
      <w:r>
        <w:rPr>
          <w:spacing w:val="-14"/>
          <w:sz w:val="18"/>
        </w:rPr>
        <w:t>请阐明并描述您的算法。</w:t>
      </w:r>
    </w:p>
    <w:p w14:paraId="7D3F58E3">
      <w:pPr>
        <w:pStyle w:val="8"/>
        <w:numPr>
          <w:ilvl w:val="0"/>
          <w:numId w:val="3"/>
        </w:numPr>
        <w:tabs>
          <w:tab w:val="left" w:pos="440"/>
        </w:tabs>
        <w:spacing w:before="0" w:after="0" w:line="312" w:lineRule="exact"/>
        <w:ind w:left="440" w:right="0" w:hanging="333"/>
        <w:jc w:val="left"/>
        <w:rPr>
          <w:sz w:val="18"/>
        </w:rPr>
      </w:pPr>
      <w:r>
        <w:rPr>
          <w:spacing w:val="-14"/>
          <w:sz w:val="18"/>
        </w:rPr>
        <w:t>请说明你们方案的正确性和有效性。</w:t>
      </w:r>
    </w:p>
    <w:p w14:paraId="67BDCF9A">
      <w:pPr>
        <w:pStyle w:val="8"/>
        <w:numPr>
          <w:ilvl w:val="0"/>
          <w:numId w:val="3"/>
        </w:numPr>
        <w:tabs>
          <w:tab w:val="left" w:pos="440"/>
        </w:tabs>
        <w:spacing w:before="4" w:after="0" w:line="225" w:lineRule="auto"/>
        <w:ind w:left="105" w:right="355" w:firstLine="2"/>
        <w:jc w:val="left"/>
        <w:rPr>
          <w:sz w:val="18"/>
        </w:rPr>
      </w:pPr>
      <w:r>
        <w:rPr>
          <w:spacing w:val="-10"/>
          <w:sz w:val="18"/>
        </w:rPr>
        <w:t>请通过设计不同的输入信息并显示相关的输出结果来演示您的程序的功能（</w:t>
      </w:r>
      <w:r>
        <w:rPr>
          <w:spacing w:val="-9"/>
          <w:sz w:val="18"/>
        </w:rPr>
        <w:t xml:space="preserve">显示至少 </w:t>
      </w:r>
      <w:r>
        <w:rPr>
          <w:spacing w:val="-10"/>
          <w:sz w:val="18"/>
        </w:rPr>
        <w:t>3 个大小非常不同的</w:t>
      </w:r>
      <w:r>
        <w:rPr>
          <w:spacing w:val="-2"/>
          <w:sz w:val="18"/>
        </w:rPr>
        <w:t>迷宫的结果）。</w:t>
      </w:r>
    </w:p>
    <w:p w14:paraId="64076C59">
      <w:pPr>
        <w:pStyle w:val="8"/>
        <w:numPr>
          <w:ilvl w:val="0"/>
          <w:numId w:val="3"/>
        </w:numPr>
        <w:tabs>
          <w:tab w:val="left" w:pos="440"/>
        </w:tabs>
        <w:spacing w:before="299" w:after="0" w:line="240" w:lineRule="auto"/>
        <w:ind w:left="440" w:right="0" w:hanging="333"/>
        <w:jc w:val="left"/>
        <w:rPr>
          <w:sz w:val="18"/>
        </w:rPr>
      </w:pPr>
      <w:r>
        <w:rPr>
          <w:spacing w:val="-14"/>
          <w:sz w:val="18"/>
        </w:rPr>
        <w:t>请讨论你的算法的优点和局限性。</w:t>
      </w:r>
    </w:p>
    <w:p w14:paraId="2D07F8CF">
      <w:pPr>
        <w:pStyle w:val="8"/>
        <w:spacing w:after="0" w:line="240" w:lineRule="auto"/>
        <w:jc w:val="left"/>
        <w:rPr>
          <w:sz w:val="18"/>
        </w:rPr>
        <w:sectPr>
          <w:pgSz w:w="11900" w:h="16820"/>
          <w:pgMar w:top="1540" w:right="1559" w:bottom="280" w:left="1700" w:header="121" w:footer="0" w:gutter="0"/>
          <w:cols w:space="720" w:num="1"/>
        </w:sectPr>
      </w:pPr>
    </w:p>
    <w:p w14:paraId="008422D7">
      <w:pPr>
        <w:pStyle w:val="3"/>
        <w:spacing w:before="103"/>
        <w:rPr>
          <w:sz w:val="27"/>
        </w:rPr>
      </w:pPr>
    </w:p>
    <w:p w14:paraId="5AE94809">
      <w:pPr>
        <w:pStyle w:val="2"/>
        <w:ind w:left="2570"/>
      </w:pPr>
      <w:r>
        <w:rPr>
          <w:spacing w:val="-22"/>
        </w:rPr>
        <w:t>项目</w:t>
      </w:r>
      <w:r>
        <w:rPr>
          <w:w w:val="98"/>
        </w:rPr>
        <w:t>3</w:t>
      </w:r>
      <w:r>
        <w:rPr>
          <w:spacing w:val="-184"/>
          <w:w w:val="102"/>
        </w:rPr>
        <w:t>：</w:t>
      </w:r>
      <w:r>
        <w:rPr>
          <w:spacing w:val="-22"/>
        </w:rPr>
        <w:t>如何填充油</w:t>
      </w:r>
    </w:p>
    <w:p w14:paraId="2D3C5A23">
      <w:pPr>
        <w:pStyle w:val="3"/>
        <w:spacing w:before="57"/>
        <w:ind w:left="101" w:right="100"/>
      </w:pPr>
      <w:r>
        <w:rPr>
          <w:spacing w:val="-2"/>
        </w:rPr>
        <w:t>由于高速公路四通八达</w:t>
      </w:r>
      <w:r>
        <w:rPr>
          <w:spacing w:val="-14"/>
        </w:rPr>
        <w:t>，从杭州开车到其他任何城市都很方便</w:t>
      </w:r>
      <w:r>
        <w:rPr>
          <w:spacing w:val="-16"/>
        </w:rPr>
        <w:t>。但汽车油箱容量有限</w:t>
      </w:r>
      <w:r>
        <w:rPr>
          <w:spacing w:val="-14"/>
        </w:rPr>
        <w:t>，我们需要沿途不时寻找加油站。</w:t>
      </w:r>
      <w:r>
        <w:rPr>
          <w:spacing w:val="-6"/>
          <w:w w:val="105"/>
        </w:rPr>
        <w:t>不同的加油站价格可能不同</w:t>
      </w:r>
      <w:r>
        <w:rPr>
          <w:spacing w:val="-18"/>
          <w:w w:val="105"/>
        </w:rPr>
        <w:t>。请仔细设计旅途中加油最经济的方案。</w:t>
      </w:r>
    </w:p>
    <w:p w14:paraId="70D6EAB5">
      <w:pPr>
        <w:pStyle w:val="3"/>
        <w:spacing w:before="17"/>
        <w:rPr>
          <w:sz w:val="13"/>
        </w:rPr>
      </w:pPr>
    </w:p>
    <w:p w14:paraId="35837786">
      <w:pPr>
        <w:pStyle w:val="3"/>
      </w:pPr>
      <w:r>
        <w:rPr>
          <w:sz w:val="13"/>
        </w:rPr>
        <mc:AlternateContent>
          <mc:Choice Requires="wpg">
            <w:drawing>
              <wp:anchor distT="0" distB="0" distL="0" distR="0" simplePos="0" relativeHeight="251662336" behindDoc="1" locked="0" layoutInCell="1" allowOverlap="1">
                <wp:simplePos x="0" y="0"/>
                <wp:positionH relativeFrom="page">
                  <wp:posOffset>1143635</wp:posOffset>
                </wp:positionH>
                <wp:positionV relativeFrom="paragraph">
                  <wp:posOffset>497840</wp:posOffset>
                </wp:positionV>
                <wp:extent cx="5203190" cy="3281680"/>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5203305" cy="3281547"/>
                          <a:chOff x="56626" y="473800"/>
                          <a:chExt cx="5203305" cy="3281547"/>
                        </a:xfrm>
                      </wpg:grpSpPr>
                      <wps:wsp>
                        <wps:cNvPr id="13" name="Textbox 13"/>
                        <wps:cNvSpPr txBox="1"/>
                        <wps:spPr>
                          <a:xfrm>
                            <a:off x="56626" y="473800"/>
                            <a:ext cx="2736850" cy="113030"/>
                          </a:xfrm>
                          <a:prstGeom prst="rect">
                            <a:avLst/>
                          </a:prstGeom>
                        </wps:spPr>
                        <wps:txbx>
                          <w:txbxContent>
                            <w:p w14:paraId="47DF8D07">
                              <w:pPr>
                                <w:spacing w:before="0" w:line="177" w:lineRule="exact"/>
                                <w:ind w:left="0" w:right="0" w:firstLine="0"/>
                                <w:jc w:val="left"/>
                                <w:rPr>
                                  <w:sz w:val="17"/>
                                </w:rPr>
                              </w:pPr>
                              <w:r>
                                <w:rPr>
                                  <w:spacing w:val="-2"/>
                                  <w:sz w:val="17"/>
                                </w:rPr>
                                <w:t>你需要仔细考虑程序的输入</w:t>
                              </w:r>
                              <w:r>
                                <w:rPr>
                                  <w:spacing w:val="-14"/>
                                  <w:sz w:val="17"/>
                                </w:rPr>
                                <w:t>，并设计运行程序的初始输入。</w:t>
                              </w:r>
                            </w:p>
                          </w:txbxContent>
                        </wps:txbx>
                        <wps:bodyPr wrap="square" lIns="0" tIns="0" rIns="0" bIns="0" rtlCol="0">
                          <a:noAutofit/>
                        </wps:bodyPr>
                      </wps:wsp>
                      <wps:wsp>
                        <wps:cNvPr id="14" name="Textbox 14"/>
                        <wps:cNvSpPr txBox="1"/>
                        <wps:spPr>
                          <a:xfrm>
                            <a:off x="56626" y="869606"/>
                            <a:ext cx="4274820" cy="311150"/>
                          </a:xfrm>
                          <a:prstGeom prst="rect">
                            <a:avLst/>
                          </a:prstGeom>
                        </wps:spPr>
                        <wps:txbx>
                          <w:txbxContent>
                            <w:p w14:paraId="4A0E896D">
                              <w:pPr>
                                <w:spacing w:before="0" w:line="219" w:lineRule="exact"/>
                                <w:ind w:left="0" w:right="0" w:firstLine="0"/>
                                <w:jc w:val="left"/>
                                <w:rPr>
                                  <w:sz w:val="17"/>
                                </w:rPr>
                              </w:pPr>
                              <w:r>
                                <w:rPr>
                                  <w:spacing w:val="-2"/>
                                  <w:sz w:val="17"/>
                                </w:rPr>
                                <w:t>您需要准备一些信息</w:t>
                              </w:r>
                              <w:r>
                                <w:rPr>
                                  <w:spacing w:val="-16"/>
                                  <w:sz w:val="17"/>
                                </w:rPr>
                                <w:t>，包括车站信息和路线。</w:t>
                              </w:r>
                            </w:p>
                            <w:p w14:paraId="7C00D109">
                              <w:pPr>
                                <w:spacing w:before="0" w:line="270" w:lineRule="exact"/>
                                <w:ind w:left="3" w:right="0" w:firstLine="0"/>
                                <w:jc w:val="left"/>
                                <w:rPr>
                                  <w:sz w:val="17"/>
                                </w:rPr>
                              </w:pPr>
                              <w:r>
                                <w:rPr>
                                  <w:spacing w:val="-2"/>
                                  <w:sz w:val="17"/>
                                </w:rPr>
                                <w:t>信息等等</w:t>
                              </w:r>
                              <w:r>
                                <w:rPr>
                                  <w:spacing w:val="-26"/>
                                  <w:sz w:val="17"/>
                                </w:rPr>
                                <w:t>。然后，你需要设计算法</w:t>
                              </w:r>
                              <w:r>
                                <w:rPr>
                                  <w:spacing w:val="-16"/>
                                  <w:sz w:val="17"/>
                                </w:rPr>
                                <w:t>，选择或设计数据结构</w:t>
                              </w:r>
                              <w:r>
                                <w:rPr>
                                  <w:spacing w:val="-14"/>
                                  <w:sz w:val="17"/>
                                </w:rPr>
                                <w:t>，并准备初始数据来支持程序的执行。</w:t>
                              </w:r>
                            </w:p>
                          </w:txbxContent>
                        </wps:txbx>
                        <wps:bodyPr wrap="square" lIns="0" tIns="0" rIns="0" bIns="0" rtlCol="0">
                          <a:noAutofit/>
                        </wps:bodyPr>
                      </wps:wsp>
                      <wps:wsp>
                        <wps:cNvPr id="15" name="Textbox 15"/>
                        <wps:cNvSpPr txBox="1"/>
                        <wps:spPr>
                          <a:xfrm>
                            <a:off x="59281" y="1661601"/>
                            <a:ext cx="5200650" cy="310515"/>
                          </a:xfrm>
                          <a:prstGeom prst="rect">
                            <a:avLst/>
                          </a:prstGeom>
                        </wps:spPr>
                        <wps:txbx>
                          <w:txbxContent>
                            <w:p w14:paraId="2E95276B">
                              <w:pPr>
                                <w:spacing w:before="0" w:line="219" w:lineRule="exact"/>
                                <w:ind w:left="0" w:right="0" w:firstLine="0"/>
                                <w:jc w:val="left"/>
                                <w:rPr>
                                  <w:sz w:val="17"/>
                                </w:rPr>
                              </w:pPr>
                              <w:r>
                                <w:rPr>
                                  <w:spacing w:val="-2"/>
                                  <w:sz w:val="17"/>
                                </w:rPr>
                                <w:t>油箱在开始时可以是满的</w:t>
                              </w:r>
                              <w:r>
                                <w:rPr>
                                  <w:spacing w:val="-19"/>
                                  <w:sz w:val="17"/>
                                </w:rPr>
                                <w:t>，也可以是空的。如果无法到达目的地</w:t>
                              </w:r>
                              <w:r>
                                <w:rPr>
                                  <w:spacing w:val="-18"/>
                                  <w:sz w:val="17"/>
                                </w:rPr>
                                <w:t>，请提供加油装置</w:t>
                              </w:r>
                              <w:r>
                                <w:rPr>
                                  <w:spacing w:val="-15"/>
                                  <w:sz w:val="17"/>
                                </w:rPr>
                                <w:t>，并打印出最大行驶距离</w:t>
                              </w:r>
                              <w:r>
                                <w:rPr>
                                  <w:spacing w:val="-120"/>
                                  <w:w w:val="103"/>
                                  <w:sz w:val="17"/>
                                </w:rPr>
                                <w:t>：</w:t>
                              </w:r>
                              <w:r>
                                <w:rPr>
                                  <w:w w:val="93"/>
                                  <w:sz w:val="17"/>
                                </w:rPr>
                                <w:t>X</w:t>
                              </w:r>
                              <w:r>
                                <w:rPr>
                                  <w:spacing w:val="-119"/>
                                  <w:w w:val="103"/>
                                  <w:sz w:val="17"/>
                                </w:rPr>
                                <w:t>，</w:t>
                              </w:r>
                              <w:r>
                                <w:rPr>
                                  <w:spacing w:val="-2"/>
                                  <w:sz w:val="17"/>
                                </w:rPr>
                                <w:t xml:space="preserve">其中 </w:t>
                              </w:r>
                              <w:r>
                                <w:rPr>
                                  <w:spacing w:val="-10"/>
                                  <w:sz w:val="17"/>
                                </w:rPr>
                                <w:t>X</w:t>
                              </w:r>
                            </w:p>
                            <w:p w14:paraId="7581D01B">
                              <w:pPr>
                                <w:spacing w:before="0" w:line="270" w:lineRule="exact"/>
                                <w:ind w:left="0" w:right="0" w:firstLine="0"/>
                                <w:jc w:val="left"/>
                                <w:rPr>
                                  <w:sz w:val="17"/>
                                </w:rPr>
                              </w:pPr>
                              <w:r>
                                <w:rPr>
                                  <w:spacing w:val="-3"/>
                                  <w:sz w:val="17"/>
                                </w:rPr>
                                <w:t>是汽车可以行驶的最大距离。</w:t>
                              </w:r>
                            </w:p>
                          </w:txbxContent>
                        </wps:txbx>
                        <wps:bodyPr wrap="square" lIns="0" tIns="0" rIns="0" bIns="0" rtlCol="0">
                          <a:noAutofit/>
                        </wps:bodyPr>
                      </wps:wsp>
                      <wps:wsp>
                        <wps:cNvPr id="16" name="Textbox 16"/>
                        <wps:cNvSpPr txBox="1"/>
                        <wps:spPr>
                          <a:xfrm>
                            <a:off x="59913" y="2255312"/>
                            <a:ext cx="3038475" cy="113030"/>
                          </a:xfrm>
                          <a:prstGeom prst="rect">
                            <a:avLst/>
                          </a:prstGeom>
                        </wps:spPr>
                        <wps:txbx>
                          <w:txbxContent>
                            <w:p w14:paraId="4EEA7282">
                              <w:pPr>
                                <w:spacing w:before="0" w:line="177" w:lineRule="exact"/>
                                <w:ind w:left="0" w:right="0" w:firstLine="0"/>
                                <w:jc w:val="left"/>
                                <w:rPr>
                                  <w:sz w:val="17"/>
                                </w:rPr>
                              </w:pPr>
                              <w:r>
                                <w:rPr>
                                  <w:spacing w:val="-16"/>
                                  <w:sz w:val="17"/>
                                </w:rPr>
                                <w:t>否则，你的程序的输出结果将是加油站的数量以及加油的总成本。</w:t>
                              </w:r>
                            </w:p>
                          </w:txbxContent>
                        </wps:txbx>
                        <wps:bodyPr wrap="square" lIns="0" tIns="0" rIns="0" bIns="0" rtlCol="0">
                          <a:noAutofit/>
                        </wps:bodyPr>
                      </wps:wsp>
                      <wps:wsp>
                        <wps:cNvPr id="17" name="Textbox 17"/>
                        <wps:cNvSpPr txBox="1"/>
                        <wps:spPr>
                          <a:xfrm>
                            <a:off x="56626" y="3038432"/>
                            <a:ext cx="3006090" cy="716915"/>
                          </a:xfrm>
                          <a:prstGeom prst="rect">
                            <a:avLst/>
                          </a:prstGeom>
                        </wps:spPr>
                        <wps:txbx>
                          <w:txbxContent>
                            <w:p w14:paraId="66FC3AA9">
                              <w:pPr>
                                <w:spacing w:before="0" w:line="237" w:lineRule="exact"/>
                                <w:ind w:left="0" w:right="0" w:firstLine="0"/>
                                <w:jc w:val="left"/>
                                <w:rPr>
                                  <w:sz w:val="19"/>
                                </w:rPr>
                              </w:pPr>
                              <w:r>
                                <w:rPr>
                                  <w:spacing w:val="-9"/>
                                  <w:sz w:val="19"/>
                                </w:rPr>
                                <w:t>您的方案需要考虑以下因素：</w:t>
                              </w:r>
                            </w:p>
                            <w:p w14:paraId="48B1D2B3">
                              <w:pPr>
                                <w:numPr>
                                  <w:ilvl w:val="0"/>
                                  <w:numId w:val="4"/>
                                </w:numPr>
                                <w:tabs>
                                  <w:tab w:val="left" w:pos="335"/>
                                </w:tabs>
                                <w:spacing w:before="0" w:line="307" w:lineRule="exact"/>
                                <w:ind w:left="335" w:right="0" w:hanging="329"/>
                                <w:jc w:val="left"/>
                                <w:rPr>
                                  <w:sz w:val="17"/>
                                </w:rPr>
                              </w:pPr>
                              <w:r>
                                <w:rPr>
                                  <w:spacing w:val="-7"/>
                                  <w:sz w:val="17"/>
                                </w:rPr>
                                <w:t>汽车和加油站的不同情况；</w:t>
                              </w:r>
                            </w:p>
                            <w:p w14:paraId="4271F760">
                              <w:pPr>
                                <w:numPr>
                                  <w:ilvl w:val="0"/>
                                  <w:numId w:val="4"/>
                                </w:numPr>
                                <w:tabs>
                                  <w:tab w:val="left" w:pos="336"/>
                                </w:tabs>
                                <w:spacing w:before="0" w:line="312" w:lineRule="exact"/>
                                <w:ind w:left="336" w:right="0" w:hanging="330"/>
                                <w:jc w:val="left"/>
                                <w:rPr>
                                  <w:sz w:val="17"/>
                                </w:rPr>
                              </w:pPr>
                              <w:r>
                                <w:rPr>
                                  <w:spacing w:val="-4"/>
                                  <w:sz w:val="17"/>
                                </w:rPr>
                                <w:t>为用户提供良好的解决方案（石油成本或其他实际因素</w:t>
                              </w:r>
                              <w:r>
                                <w:rPr>
                                  <w:spacing w:val="-5"/>
                                  <w:sz w:val="17"/>
                                </w:rPr>
                                <w:t>）；</w:t>
                              </w:r>
                            </w:p>
                            <w:p w14:paraId="36BD780C">
                              <w:pPr>
                                <w:numPr>
                                  <w:ilvl w:val="0"/>
                                  <w:numId w:val="4"/>
                                </w:numPr>
                                <w:tabs>
                                  <w:tab w:val="left" w:pos="335"/>
                                </w:tabs>
                                <w:spacing w:before="1" w:line="270" w:lineRule="exact"/>
                                <w:ind w:left="335" w:right="0" w:hanging="329"/>
                                <w:jc w:val="left"/>
                                <w:rPr>
                                  <w:sz w:val="17"/>
                                </w:rPr>
                              </w:pPr>
                              <w:r>
                                <w:rPr>
                                  <w:spacing w:val="-6"/>
                                  <w:sz w:val="17"/>
                                </w:rPr>
                                <w:t>请提供用户友好的界面</w:t>
                              </w:r>
                              <w:r>
                                <w:rPr>
                                  <w:spacing w:val="-18"/>
                                  <w:sz w:val="17"/>
                                </w:rPr>
                                <w:t>，以便用户与您的程序进行交互。</w:t>
                              </w:r>
                            </w:p>
                          </w:txbxContent>
                        </wps:txbx>
                        <wps:bodyPr wrap="square" lIns="0" tIns="0" rIns="0" bIns="0" rtlCol="0">
                          <a:noAutofit/>
                        </wps:bodyPr>
                      </wps:wsp>
                    </wpg:wgp>
                  </a:graphicData>
                </a:graphic>
              </wp:anchor>
            </w:drawing>
          </mc:Choice>
          <mc:Fallback>
            <w:pict>
              <v:group id="Group 11" o:spid="_x0000_s1026" o:spt="203" style="position:absolute;left:0pt;margin-left:90.05pt;margin-top:39.2pt;height:258.4pt;width:409.7pt;mso-position-horizontal-relative:page;mso-wrap-distance-bottom:0pt;mso-wrap-distance-top:0pt;z-index:-251654144;mso-width-relative:page;mso-height-relative:page;" coordorigin="56626,473800" coordsize="5203305,3281547" o:gfxdata="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Az+2q/2gAA&#10;AAoBAAAPAAAAAAAAAAEAIAAAACIAAABkcnMvZG93bnJldi54bWxQSwECFAAUAAAACACHTuJAavDG&#10;JscCAABBCwAADgAAAAAAAAABACAAAAApAQAAZHJzL2Uyb0RvYy54bWxQSwUGAAAAAAYABgBZAQAA&#10;YgYAAAAA&#10;">
                <o:lock v:ext="edit" aspectratio="f"/>
                <v:shape id="Textbox 13" o:spid="_x0000_s1026" o:spt="202" type="#_x0000_t202" style="position:absolute;left:56626;top:473800;height:113030;width:2736850;" filled="f" stroked="f" coordsize="21600,21600" o:gfxdata="UEsDBAoAAAAAAIdO4kAAAAAAAAAAAAAAAAAEAAAAZHJzL1BLAwQUAAAACACHTuJA+thvz7wAAADb&#10;AAAADwAAAGRycy9kb3ducmV2LnhtbEVP32vCMBB+F/Y/hBv4pokT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Yb8+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7DF8D07">
                        <w:pPr>
                          <w:spacing w:before="0" w:line="177" w:lineRule="exact"/>
                          <w:ind w:left="0" w:right="0" w:firstLine="0"/>
                          <w:jc w:val="left"/>
                          <w:rPr>
                            <w:sz w:val="17"/>
                          </w:rPr>
                        </w:pPr>
                        <w:r>
                          <w:rPr>
                            <w:spacing w:val="-2"/>
                            <w:sz w:val="17"/>
                          </w:rPr>
                          <w:t>你需要仔细考虑程序的输入</w:t>
                        </w:r>
                        <w:r>
                          <w:rPr>
                            <w:spacing w:val="-14"/>
                            <w:sz w:val="17"/>
                          </w:rPr>
                          <w:t>，并设计运行程序的初始输入。</w:t>
                        </w:r>
                      </w:p>
                    </w:txbxContent>
                  </v:textbox>
                </v:shape>
                <v:shape id="Textbox 14" o:spid="_x0000_s1026" o:spt="202" type="#_x0000_t202" style="position:absolute;left:56626;top:869606;height:311150;width:4274820;" filled="f" stroked="f" coordsize="21600,21600" o:gfxdata="UEsDBAoAAAAAAIdO4kAAAAAAAAAAAAAAAAAEAAAAZHJzL1BLAwQUAAAACACHTuJAdTH3u7wAAADb&#10;AAAADwAAAGRycy9kb3ducmV2LnhtbEVP32vCMBB+F/Y/hBv4polD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x97u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A0E896D">
                        <w:pPr>
                          <w:spacing w:before="0" w:line="219" w:lineRule="exact"/>
                          <w:ind w:left="0" w:right="0" w:firstLine="0"/>
                          <w:jc w:val="left"/>
                          <w:rPr>
                            <w:sz w:val="17"/>
                          </w:rPr>
                        </w:pPr>
                        <w:r>
                          <w:rPr>
                            <w:spacing w:val="-2"/>
                            <w:sz w:val="17"/>
                          </w:rPr>
                          <w:t>您需要准备一些信息</w:t>
                        </w:r>
                        <w:r>
                          <w:rPr>
                            <w:spacing w:val="-16"/>
                            <w:sz w:val="17"/>
                          </w:rPr>
                          <w:t>，包括车站信息和路线。</w:t>
                        </w:r>
                      </w:p>
                      <w:p w14:paraId="7C00D109">
                        <w:pPr>
                          <w:spacing w:before="0" w:line="270" w:lineRule="exact"/>
                          <w:ind w:left="3" w:right="0" w:firstLine="0"/>
                          <w:jc w:val="left"/>
                          <w:rPr>
                            <w:sz w:val="17"/>
                          </w:rPr>
                        </w:pPr>
                        <w:r>
                          <w:rPr>
                            <w:spacing w:val="-2"/>
                            <w:sz w:val="17"/>
                          </w:rPr>
                          <w:t>信息等等</w:t>
                        </w:r>
                        <w:r>
                          <w:rPr>
                            <w:spacing w:val="-26"/>
                            <w:sz w:val="17"/>
                          </w:rPr>
                          <w:t>。然后，你需要设计算法</w:t>
                        </w:r>
                        <w:r>
                          <w:rPr>
                            <w:spacing w:val="-16"/>
                            <w:sz w:val="17"/>
                          </w:rPr>
                          <w:t>，选择或设计数据结构</w:t>
                        </w:r>
                        <w:r>
                          <w:rPr>
                            <w:spacing w:val="-14"/>
                            <w:sz w:val="17"/>
                          </w:rPr>
                          <w:t>，并准备初始数据来支持程序的执行。</w:t>
                        </w:r>
                      </w:p>
                    </w:txbxContent>
                  </v:textbox>
                </v:shape>
                <v:shape id="Textbox 15" o:spid="_x0000_s1026" o:spt="202" type="#_x0000_t202" style="position:absolute;left:59281;top:1661601;height:310515;width:5200650;" filled="f" stroked="f" coordsize="21600,21600" o:gfxdata="UEsDBAoAAAAAAIdO4kAAAAAAAAAAAAAAAAAEAAAAZHJzL1BLAwQUAAAACACHTuJAGn1SILwAAADb&#10;AAAADwAAAGRycy9kb3ducmV2LnhtbEVP32vCMBB+F/Y/hBv4pokDRT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9UiC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E95276B">
                        <w:pPr>
                          <w:spacing w:before="0" w:line="219" w:lineRule="exact"/>
                          <w:ind w:left="0" w:right="0" w:firstLine="0"/>
                          <w:jc w:val="left"/>
                          <w:rPr>
                            <w:sz w:val="17"/>
                          </w:rPr>
                        </w:pPr>
                        <w:r>
                          <w:rPr>
                            <w:spacing w:val="-2"/>
                            <w:sz w:val="17"/>
                          </w:rPr>
                          <w:t>油箱在开始时可以是满的</w:t>
                        </w:r>
                        <w:r>
                          <w:rPr>
                            <w:spacing w:val="-19"/>
                            <w:sz w:val="17"/>
                          </w:rPr>
                          <w:t>，也可以是空的。如果无法到达目的地</w:t>
                        </w:r>
                        <w:r>
                          <w:rPr>
                            <w:spacing w:val="-18"/>
                            <w:sz w:val="17"/>
                          </w:rPr>
                          <w:t>，请提供加油装置</w:t>
                        </w:r>
                        <w:r>
                          <w:rPr>
                            <w:spacing w:val="-15"/>
                            <w:sz w:val="17"/>
                          </w:rPr>
                          <w:t>，并打印出最大行驶距离</w:t>
                        </w:r>
                        <w:r>
                          <w:rPr>
                            <w:spacing w:val="-120"/>
                            <w:w w:val="103"/>
                            <w:sz w:val="17"/>
                          </w:rPr>
                          <w:t>：</w:t>
                        </w:r>
                        <w:r>
                          <w:rPr>
                            <w:w w:val="93"/>
                            <w:sz w:val="17"/>
                          </w:rPr>
                          <w:t>X</w:t>
                        </w:r>
                        <w:r>
                          <w:rPr>
                            <w:spacing w:val="-119"/>
                            <w:w w:val="103"/>
                            <w:sz w:val="17"/>
                          </w:rPr>
                          <w:t>，</w:t>
                        </w:r>
                        <w:r>
                          <w:rPr>
                            <w:spacing w:val="-2"/>
                            <w:sz w:val="17"/>
                          </w:rPr>
                          <w:t xml:space="preserve">其中 </w:t>
                        </w:r>
                        <w:r>
                          <w:rPr>
                            <w:spacing w:val="-10"/>
                            <w:sz w:val="17"/>
                          </w:rPr>
                          <w:t>X</w:t>
                        </w:r>
                      </w:p>
                      <w:p w14:paraId="7581D01B">
                        <w:pPr>
                          <w:spacing w:before="0" w:line="270" w:lineRule="exact"/>
                          <w:ind w:left="0" w:right="0" w:firstLine="0"/>
                          <w:jc w:val="left"/>
                          <w:rPr>
                            <w:sz w:val="17"/>
                          </w:rPr>
                        </w:pPr>
                        <w:r>
                          <w:rPr>
                            <w:spacing w:val="-3"/>
                            <w:sz w:val="17"/>
                          </w:rPr>
                          <w:t>是汽车可以行驶的最大距离。</w:t>
                        </w:r>
                      </w:p>
                    </w:txbxContent>
                  </v:textbox>
                </v:shape>
                <v:shape id="Textbox 16" o:spid="_x0000_s1026" o:spt="202" type="#_x0000_t202" style="position:absolute;left:59913;top:2255312;height:113030;width:3038475;" filled="f" stroked="f" coordsize="21600,21600"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EEA7282">
                        <w:pPr>
                          <w:spacing w:before="0" w:line="177" w:lineRule="exact"/>
                          <w:ind w:left="0" w:right="0" w:firstLine="0"/>
                          <w:jc w:val="left"/>
                          <w:rPr>
                            <w:sz w:val="17"/>
                          </w:rPr>
                        </w:pPr>
                        <w:r>
                          <w:rPr>
                            <w:spacing w:val="-16"/>
                            <w:sz w:val="17"/>
                          </w:rPr>
                          <w:t>否则，你的程序的输出结果将是加油站的数量以及加油的总成本。</w:t>
                        </w:r>
                      </w:p>
                    </w:txbxContent>
                  </v:textbox>
                </v:shape>
                <v:shape id="Textbox 17" o:spid="_x0000_s1026" o:spt="202" type="#_x0000_t202" style="position:absolute;left:56626;top:3038432;height:716915;width:3006090;" filled="f" stroked="f" coordsize="21600,21600" o:gfxdata="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jacy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6FC3AA9">
                        <w:pPr>
                          <w:spacing w:before="0" w:line="237" w:lineRule="exact"/>
                          <w:ind w:left="0" w:right="0" w:firstLine="0"/>
                          <w:jc w:val="left"/>
                          <w:rPr>
                            <w:sz w:val="19"/>
                          </w:rPr>
                        </w:pPr>
                        <w:r>
                          <w:rPr>
                            <w:spacing w:val="-9"/>
                            <w:sz w:val="19"/>
                          </w:rPr>
                          <w:t>您的方案需要考虑以下因素：</w:t>
                        </w:r>
                      </w:p>
                      <w:p w14:paraId="48B1D2B3">
                        <w:pPr>
                          <w:numPr>
                            <w:ilvl w:val="0"/>
                            <w:numId w:val="4"/>
                          </w:numPr>
                          <w:tabs>
                            <w:tab w:val="left" w:pos="335"/>
                          </w:tabs>
                          <w:spacing w:before="0" w:line="307" w:lineRule="exact"/>
                          <w:ind w:left="335" w:right="0" w:hanging="329"/>
                          <w:jc w:val="left"/>
                          <w:rPr>
                            <w:sz w:val="17"/>
                          </w:rPr>
                        </w:pPr>
                        <w:r>
                          <w:rPr>
                            <w:spacing w:val="-7"/>
                            <w:sz w:val="17"/>
                          </w:rPr>
                          <w:t>汽车和加油站的不同情况；</w:t>
                        </w:r>
                      </w:p>
                      <w:p w14:paraId="4271F760">
                        <w:pPr>
                          <w:numPr>
                            <w:ilvl w:val="0"/>
                            <w:numId w:val="4"/>
                          </w:numPr>
                          <w:tabs>
                            <w:tab w:val="left" w:pos="336"/>
                          </w:tabs>
                          <w:spacing w:before="0" w:line="312" w:lineRule="exact"/>
                          <w:ind w:left="336" w:right="0" w:hanging="330"/>
                          <w:jc w:val="left"/>
                          <w:rPr>
                            <w:sz w:val="17"/>
                          </w:rPr>
                        </w:pPr>
                        <w:r>
                          <w:rPr>
                            <w:spacing w:val="-4"/>
                            <w:sz w:val="17"/>
                          </w:rPr>
                          <w:t>为用户提供良好的解决方案（石油成本或其他实际因素</w:t>
                        </w:r>
                        <w:r>
                          <w:rPr>
                            <w:spacing w:val="-5"/>
                            <w:sz w:val="17"/>
                          </w:rPr>
                          <w:t>）；</w:t>
                        </w:r>
                      </w:p>
                      <w:p w14:paraId="36BD780C">
                        <w:pPr>
                          <w:numPr>
                            <w:ilvl w:val="0"/>
                            <w:numId w:val="4"/>
                          </w:numPr>
                          <w:tabs>
                            <w:tab w:val="left" w:pos="335"/>
                          </w:tabs>
                          <w:spacing w:before="1" w:line="270" w:lineRule="exact"/>
                          <w:ind w:left="335" w:right="0" w:hanging="329"/>
                          <w:jc w:val="left"/>
                          <w:rPr>
                            <w:sz w:val="17"/>
                          </w:rPr>
                        </w:pPr>
                        <w:r>
                          <w:rPr>
                            <w:spacing w:val="-6"/>
                            <w:sz w:val="17"/>
                          </w:rPr>
                          <w:t>请提供用户友好的界面</w:t>
                        </w:r>
                        <w:r>
                          <w:rPr>
                            <w:spacing w:val="-18"/>
                            <w:sz w:val="17"/>
                          </w:rPr>
                          <w:t>，以便用户与您的程序进行交互。</w:t>
                        </w:r>
                      </w:p>
                    </w:txbxContent>
                  </v:textbox>
                </v:shape>
                <w10:wrap type="topAndBottom"/>
              </v:group>
            </w:pict>
          </mc:Fallback>
        </mc:AlternateContent>
      </w:r>
    </w:p>
    <w:p w14:paraId="13905803">
      <w:pPr>
        <w:pStyle w:val="3"/>
      </w:pPr>
    </w:p>
    <w:p w14:paraId="42DEA4BE">
      <w:pPr>
        <w:pStyle w:val="3"/>
      </w:pPr>
    </w:p>
    <w:p w14:paraId="4DEE4115">
      <w:pPr>
        <w:pStyle w:val="3"/>
        <w:spacing w:before="35"/>
      </w:pPr>
    </w:p>
    <w:p w14:paraId="7850D1DD">
      <w:pPr>
        <w:pStyle w:val="3"/>
        <w:spacing w:line="312" w:lineRule="exact"/>
        <w:ind w:left="104"/>
      </w:pPr>
      <w:r>
        <w:rPr>
          <w:spacing w:val="-4"/>
        </w:rPr>
        <w:t>请在报告中回答以下问题</w:t>
      </w:r>
      <w:r>
        <w:rPr>
          <w:spacing w:val="-18"/>
        </w:rPr>
        <w:t>，以阐明您的解决方案：</w:t>
      </w:r>
    </w:p>
    <w:p w14:paraId="580F4938">
      <w:pPr>
        <w:pStyle w:val="8"/>
        <w:numPr>
          <w:ilvl w:val="0"/>
          <w:numId w:val="5"/>
        </w:numPr>
        <w:tabs>
          <w:tab w:val="left" w:pos="436"/>
        </w:tabs>
        <w:spacing w:before="0" w:after="0" w:line="312" w:lineRule="exact"/>
        <w:ind w:left="436" w:right="0" w:hanging="329"/>
        <w:jc w:val="left"/>
        <w:rPr>
          <w:sz w:val="17"/>
        </w:rPr>
      </w:pPr>
      <w:r>
        <w:rPr>
          <w:spacing w:val="-5"/>
          <w:sz w:val="17"/>
        </w:rPr>
        <w:t>如何设计数据结构来表示程序所需的信息？</w:t>
      </w:r>
    </w:p>
    <w:p w14:paraId="4D9E445A">
      <w:pPr>
        <w:pStyle w:val="8"/>
        <w:numPr>
          <w:ilvl w:val="0"/>
          <w:numId w:val="5"/>
        </w:numPr>
        <w:tabs>
          <w:tab w:val="left" w:pos="436"/>
        </w:tabs>
        <w:spacing w:before="310" w:after="0" w:line="312" w:lineRule="exact"/>
        <w:ind w:left="436" w:right="0" w:hanging="329"/>
        <w:jc w:val="left"/>
        <w:rPr>
          <w:sz w:val="17"/>
        </w:rPr>
      </w:pPr>
      <w:r>
        <w:rPr>
          <w:spacing w:val="-5"/>
          <w:sz w:val="17"/>
        </w:rPr>
        <w:t>请阐明并描述您的算法。</w:t>
      </w:r>
    </w:p>
    <w:p w14:paraId="15B68176">
      <w:pPr>
        <w:pStyle w:val="8"/>
        <w:numPr>
          <w:ilvl w:val="0"/>
          <w:numId w:val="5"/>
        </w:numPr>
        <w:tabs>
          <w:tab w:val="left" w:pos="436"/>
        </w:tabs>
        <w:spacing w:before="0" w:after="0" w:line="312" w:lineRule="exact"/>
        <w:ind w:left="436" w:right="0" w:hanging="329"/>
        <w:jc w:val="left"/>
        <w:rPr>
          <w:sz w:val="17"/>
        </w:rPr>
      </w:pPr>
      <w:r>
        <w:rPr>
          <w:spacing w:val="-5"/>
          <w:sz w:val="17"/>
        </w:rPr>
        <w:t>请说明你们方案的正确性和有效性。</w:t>
      </w:r>
    </w:p>
    <w:p w14:paraId="350F41E0">
      <w:pPr>
        <w:pStyle w:val="8"/>
        <w:numPr>
          <w:ilvl w:val="0"/>
          <w:numId w:val="5"/>
        </w:numPr>
        <w:tabs>
          <w:tab w:val="left" w:pos="436"/>
        </w:tabs>
        <w:spacing w:before="0" w:after="0" w:line="240" w:lineRule="auto"/>
        <w:ind w:left="436" w:right="0" w:hanging="329"/>
        <w:jc w:val="left"/>
        <w:rPr>
          <w:sz w:val="17"/>
        </w:rPr>
      </w:pPr>
      <w:r>
        <w:rPr>
          <w:spacing w:val="-4"/>
          <w:sz w:val="17"/>
        </w:rPr>
        <w:t>请通过设计不同的输入信息并显示相关的输出结果来演示您的程序的功能（</w:t>
      </w:r>
      <w:r>
        <w:rPr>
          <w:spacing w:val="3"/>
          <w:sz w:val="17"/>
        </w:rPr>
        <w:t xml:space="preserve">至少显示 </w:t>
      </w:r>
      <w:r>
        <w:rPr>
          <w:spacing w:val="-4"/>
          <w:sz w:val="17"/>
        </w:rPr>
        <w:t>3</w:t>
      </w:r>
      <w:r>
        <w:rPr>
          <w:spacing w:val="-2"/>
          <w:sz w:val="17"/>
        </w:rPr>
        <w:t xml:space="preserve"> 个不同输入的结果</w:t>
      </w:r>
      <w:r>
        <w:rPr>
          <w:spacing w:val="-4"/>
          <w:sz w:val="17"/>
        </w:rPr>
        <w:t>）</w:t>
      </w:r>
      <w:r>
        <w:rPr>
          <w:spacing w:val="-10"/>
          <w:sz w:val="17"/>
        </w:rPr>
        <w:t>。</w:t>
      </w:r>
    </w:p>
    <w:p w14:paraId="590E26F8">
      <w:pPr>
        <w:pStyle w:val="3"/>
        <w:spacing w:before="310"/>
      </w:pPr>
    </w:p>
    <w:p w14:paraId="4AD7D81C">
      <w:pPr>
        <w:pStyle w:val="8"/>
        <w:numPr>
          <w:ilvl w:val="0"/>
          <w:numId w:val="5"/>
        </w:numPr>
        <w:tabs>
          <w:tab w:val="left" w:pos="436"/>
        </w:tabs>
        <w:spacing w:before="0" w:after="0" w:line="240" w:lineRule="auto"/>
        <w:ind w:left="436" w:right="0" w:hanging="329"/>
        <w:jc w:val="left"/>
        <w:rPr>
          <w:sz w:val="17"/>
        </w:rPr>
      </w:pPr>
      <w:r>
        <w:rPr>
          <w:spacing w:val="-5"/>
          <w:sz w:val="17"/>
        </w:rPr>
        <w:t>请讨论你的算法的优点和局限性。</w:t>
      </w:r>
    </w:p>
    <w:p w14:paraId="6EFA734D">
      <w:pPr>
        <w:pStyle w:val="8"/>
        <w:spacing w:after="0" w:line="240" w:lineRule="auto"/>
        <w:jc w:val="left"/>
        <w:rPr>
          <w:sz w:val="17"/>
        </w:rPr>
        <w:sectPr>
          <w:pgSz w:w="11900" w:h="16820"/>
          <w:pgMar w:top="1540" w:right="1559" w:bottom="280" w:left="1700" w:header="121" w:footer="0" w:gutter="0"/>
          <w:cols w:space="720" w:num="1"/>
        </w:sectPr>
      </w:pPr>
    </w:p>
    <w:p w14:paraId="1CAD07D6">
      <w:pPr>
        <w:pStyle w:val="3"/>
        <w:spacing w:before="102"/>
        <w:rPr>
          <w:sz w:val="27"/>
        </w:rPr>
      </w:pPr>
    </w:p>
    <w:p w14:paraId="6F7862B5">
      <w:pPr>
        <w:pStyle w:val="2"/>
        <w:spacing w:before="1"/>
      </w:pPr>
      <w:r>
        <w:rPr>
          <w:spacing w:val="-11"/>
        </w:rPr>
        <w:t xml:space="preserve">项目 </w:t>
      </w:r>
      <w:r>
        <w:rPr>
          <w:w w:val="98"/>
        </w:rPr>
        <w:t>4</w:t>
      </w:r>
      <w:r>
        <w:rPr>
          <w:spacing w:val="-183"/>
          <w:w w:val="102"/>
        </w:rPr>
        <w:t>：</w:t>
      </w:r>
      <w:r>
        <w:rPr>
          <w:spacing w:val="-18"/>
        </w:rPr>
        <w:t>字符串压缩和解压缩</w:t>
      </w:r>
    </w:p>
    <w:p w14:paraId="650027C5">
      <w:pPr>
        <w:pStyle w:val="3"/>
      </w:pPr>
      <w:r>
        <mc:AlternateContent>
          <mc:Choice Requires="wpg">
            <w:drawing>
              <wp:anchor distT="0" distB="0" distL="0" distR="0" simplePos="0" relativeHeight="251660288" behindDoc="1" locked="0" layoutInCell="1" allowOverlap="1">
                <wp:simplePos x="0" y="0"/>
                <wp:positionH relativeFrom="page">
                  <wp:posOffset>1143635</wp:posOffset>
                </wp:positionH>
                <wp:positionV relativeFrom="paragraph">
                  <wp:posOffset>113665</wp:posOffset>
                </wp:positionV>
                <wp:extent cx="3867150" cy="3304540"/>
                <wp:effectExtent l="0" t="0" r="0" b="0"/>
                <wp:wrapNone/>
                <wp:docPr id="18" name="Group 18"/>
                <wp:cNvGraphicFramePr/>
                <a:graphic xmlns:a="http://schemas.openxmlformats.org/drawingml/2006/main">
                  <a:graphicData uri="http://schemas.microsoft.com/office/word/2010/wordprocessingGroup">
                    <wpg:wgp>
                      <wpg:cNvGrpSpPr/>
                      <wpg:grpSpPr>
                        <a:xfrm>
                          <a:off x="0" y="0"/>
                          <a:ext cx="3867150" cy="3304223"/>
                          <a:chOff x="29670" y="131118"/>
                          <a:chExt cx="3867150" cy="3304223"/>
                        </a:xfrm>
                      </wpg:grpSpPr>
                      <wps:wsp>
                        <wps:cNvPr id="20" name="Textbox 20"/>
                        <wps:cNvSpPr txBox="1"/>
                        <wps:spPr>
                          <a:xfrm>
                            <a:off x="30176" y="131118"/>
                            <a:ext cx="2239010" cy="729615"/>
                          </a:xfrm>
                          <a:prstGeom prst="rect">
                            <a:avLst/>
                          </a:prstGeom>
                        </wps:spPr>
                        <wps:txbx>
                          <w:txbxContent>
                            <w:p w14:paraId="52C58261">
                              <w:pPr>
                                <w:spacing w:before="0" w:line="220" w:lineRule="exact"/>
                                <w:ind w:left="0" w:right="0" w:firstLine="0"/>
                                <w:jc w:val="left"/>
                                <w:rPr>
                                  <w:sz w:val="17"/>
                                </w:rPr>
                              </w:pPr>
                              <w:r>
                                <w:rPr>
                                  <w:spacing w:val="-5"/>
                                  <w:sz w:val="17"/>
                                </w:rPr>
                                <w:t>编写一个程序来实现压缩和解压缩系统。</w:t>
                              </w:r>
                            </w:p>
                            <w:p w14:paraId="378DFFCF">
                              <w:pPr>
                                <w:spacing w:before="1"/>
                                <w:ind w:left="3" w:right="0" w:firstLine="0"/>
                                <w:jc w:val="left"/>
                                <w:rPr>
                                  <w:sz w:val="17"/>
                                </w:rPr>
                              </w:pPr>
                              <w:r>
                                <w:rPr>
                                  <w:spacing w:val="-4"/>
                                  <w:sz w:val="17"/>
                                </w:rPr>
                                <w:t>该程序允许：</w:t>
                              </w:r>
                            </w:p>
                            <w:p w14:paraId="1ED27FCF">
                              <w:pPr>
                                <w:spacing w:before="0" w:line="312" w:lineRule="exact"/>
                                <w:ind w:left="1" w:right="18" w:firstLine="19"/>
                                <w:jc w:val="left"/>
                                <w:rPr>
                                  <w:sz w:val="17"/>
                                </w:rPr>
                              </w:pPr>
                              <w:r>
                                <w:rPr>
                                  <w:spacing w:val="-8"/>
                                  <w:w w:val="105"/>
                                  <w:sz w:val="17"/>
                                </w:rPr>
                                <w:t>1.</w:t>
                              </w:r>
                              <w:r>
                                <w:rPr>
                                  <w:spacing w:val="-2"/>
                                  <w:sz w:val="17"/>
                                </w:rPr>
                                <w:t xml:space="preserve"> </w:t>
                              </w:r>
                              <w:r>
                                <w:rPr>
                                  <w:spacing w:val="-8"/>
                                  <w:w w:val="105"/>
                                  <w:sz w:val="17"/>
                                </w:rPr>
                                <w:t>输入字符串（或文件路径）</w:t>
                              </w:r>
                              <w:r>
                                <w:rPr>
                                  <w:spacing w:val="-2"/>
                                  <w:sz w:val="17"/>
                                </w:rPr>
                                <w:t xml:space="preserve"> </w:t>
                              </w:r>
                              <w:r>
                                <w:rPr>
                                  <w:spacing w:val="-8"/>
                                  <w:w w:val="105"/>
                                  <w:sz w:val="17"/>
                                </w:rPr>
                                <w:t>2.</w:t>
                              </w:r>
                              <w:r>
                                <w:rPr>
                                  <w:spacing w:val="-2"/>
                                  <w:sz w:val="17"/>
                                </w:rPr>
                                <w:t xml:space="preserve"> </w:t>
                              </w:r>
                              <w:r>
                                <w:rPr>
                                  <w:spacing w:val="-8"/>
                                  <w:w w:val="105"/>
                                  <w:sz w:val="17"/>
                                </w:rPr>
                                <w:t>显示每个字符</w:t>
                              </w:r>
                              <w:r>
                                <w:rPr>
                                  <w:w w:val="105"/>
                                  <w:sz w:val="17"/>
                                </w:rPr>
                                <w:t>的表示形式 3. 显示压缩信息 4. 执行解压缩</w:t>
                              </w:r>
                            </w:p>
                          </w:txbxContent>
                        </wps:txbx>
                        <wps:bodyPr wrap="square" lIns="0" tIns="0" rIns="0" bIns="0" rtlCol="0">
                          <a:noAutofit/>
                        </wps:bodyPr>
                      </wps:wsp>
                      <wps:wsp>
                        <wps:cNvPr id="21" name="Textbox 21"/>
                        <wps:cNvSpPr txBox="1"/>
                        <wps:spPr>
                          <a:xfrm>
                            <a:off x="29670" y="1539278"/>
                            <a:ext cx="3867150" cy="311150"/>
                          </a:xfrm>
                          <a:prstGeom prst="rect">
                            <a:avLst/>
                          </a:prstGeom>
                        </wps:spPr>
                        <wps:txbx>
                          <w:txbxContent>
                            <w:p w14:paraId="33D87FE8">
                              <w:pPr>
                                <w:spacing w:before="0" w:line="220" w:lineRule="exact"/>
                                <w:ind w:left="0" w:right="0" w:firstLine="0"/>
                                <w:jc w:val="left"/>
                                <w:rPr>
                                  <w:sz w:val="17"/>
                                </w:rPr>
                              </w:pPr>
                              <w:r>
                                <w:rPr>
                                  <w:spacing w:val="-2"/>
                                  <w:sz w:val="17"/>
                                </w:rPr>
                                <w:t>你的程序必须实现以下功能</w:t>
                              </w:r>
                              <w:r>
                                <w:rPr>
                                  <w:spacing w:val="-120"/>
                                  <w:w w:val="101"/>
                                  <w:sz w:val="17"/>
                                </w:rPr>
                                <w:t>：</w:t>
                              </w:r>
                              <w:r>
                                <w:rPr>
                                  <w:w w:val="101"/>
                                  <w:sz w:val="17"/>
                                </w:rPr>
                                <w:t>（</w:t>
                              </w:r>
                              <w:r>
                                <w:rPr>
                                  <w:w w:val="97"/>
                                  <w:sz w:val="17"/>
                                </w:rPr>
                                <w:t>1</w:t>
                              </w:r>
                              <w:r>
                                <w:rPr>
                                  <w:spacing w:val="-124"/>
                                  <w:w w:val="101"/>
                                  <w:sz w:val="17"/>
                                </w:rPr>
                                <w:t>）</w:t>
                              </w:r>
                              <w:r>
                                <w:rPr>
                                  <w:spacing w:val="-2"/>
                                  <w:sz w:val="17"/>
                                </w:rPr>
                                <w:t>给定一个字符串作为输入</w:t>
                              </w:r>
                              <w:r>
                                <w:rPr>
                                  <w:spacing w:val="-18"/>
                                  <w:sz w:val="17"/>
                                </w:rPr>
                                <w:t>，程序输出一个比特</w:t>
                              </w:r>
                            </w:p>
                            <w:p w14:paraId="5B307D68">
                              <w:pPr>
                                <w:spacing w:before="0" w:line="270" w:lineRule="exact"/>
                                <w:ind w:left="6" w:right="0" w:firstLine="0"/>
                                <w:jc w:val="left"/>
                                <w:rPr>
                                  <w:sz w:val="17"/>
                                </w:rPr>
                              </w:pPr>
                              <w:r>
                                <w:rPr>
                                  <w:spacing w:val="-8"/>
                                  <w:sz w:val="17"/>
                                </w:rPr>
                                <w:t>序列（压缩</w:t>
                              </w:r>
                              <w:r>
                                <w:rPr>
                                  <w:spacing w:val="40"/>
                                  <w:sz w:val="17"/>
                                </w:rPr>
                                <w:t>）</w:t>
                              </w:r>
                              <w:r>
                                <w:rPr>
                                  <w:spacing w:val="-77"/>
                                  <w:sz w:val="17"/>
                                </w:rPr>
                                <w:t>；</w:t>
                              </w:r>
                              <w:r>
                                <w:rPr>
                                  <w:spacing w:val="40"/>
                                  <w:sz w:val="17"/>
                                </w:rPr>
                                <w:t>（</w:t>
                              </w:r>
                              <w:r>
                                <w:rPr>
                                  <w:spacing w:val="40"/>
                                  <w:w w:val="96"/>
                                  <w:sz w:val="17"/>
                                </w:rPr>
                                <w:t>2</w:t>
                              </w:r>
                              <w:r>
                                <w:rPr>
                                  <w:spacing w:val="-84"/>
                                  <w:sz w:val="17"/>
                                </w:rPr>
                                <w:t>）</w:t>
                              </w:r>
                              <w:r>
                                <w:rPr>
                                  <w:spacing w:val="-8"/>
                                  <w:sz w:val="17"/>
                                </w:rPr>
                                <w:t>给定一个比特序列作为输入</w:t>
                              </w:r>
                              <w:r>
                                <w:rPr>
                                  <w:spacing w:val="-22"/>
                                  <w:sz w:val="17"/>
                                </w:rPr>
                                <w:t>，程序输出一个字符串</w:t>
                              </w:r>
                              <w:r>
                                <w:rPr>
                                  <w:spacing w:val="-8"/>
                                  <w:sz w:val="17"/>
                                </w:rPr>
                                <w:t>（解压缩）</w:t>
                              </w:r>
                              <w:r>
                                <w:rPr>
                                  <w:spacing w:val="-10"/>
                                  <w:sz w:val="17"/>
                                </w:rPr>
                                <w:t>。</w:t>
                              </w:r>
                            </w:p>
                          </w:txbxContent>
                        </wps:txbx>
                        <wps:bodyPr wrap="square" lIns="0" tIns="0" rIns="0" bIns="0" rtlCol="0">
                          <a:noAutofit/>
                        </wps:bodyPr>
                      </wps:wsp>
                      <wps:wsp>
                        <wps:cNvPr id="22" name="Textbox 22"/>
                        <wps:cNvSpPr txBox="1"/>
                        <wps:spPr>
                          <a:xfrm>
                            <a:off x="29670" y="2133368"/>
                            <a:ext cx="3551554" cy="706755"/>
                          </a:xfrm>
                          <a:prstGeom prst="rect">
                            <a:avLst/>
                          </a:prstGeom>
                        </wps:spPr>
                        <wps:txbx>
                          <w:txbxContent>
                            <w:p w14:paraId="60357E25">
                              <w:pPr>
                                <w:numPr>
                                  <w:ilvl w:val="0"/>
                                  <w:numId w:val="6"/>
                                </w:numPr>
                                <w:tabs>
                                  <w:tab w:val="left" w:pos="336"/>
                                </w:tabs>
                                <w:spacing w:before="0" w:line="219" w:lineRule="exact"/>
                                <w:ind w:left="336" w:right="0" w:hanging="330"/>
                                <w:jc w:val="left"/>
                                <w:rPr>
                                  <w:sz w:val="17"/>
                                </w:rPr>
                              </w:pPr>
                              <w:r>
                                <w:rPr>
                                  <w:spacing w:val="-5"/>
                                  <w:sz w:val="17"/>
                                </w:rPr>
                                <w:t>显示每个字符与其压缩代码之间的映射关系。</w:t>
                              </w:r>
                            </w:p>
                            <w:p w14:paraId="1C8668A7">
                              <w:pPr>
                                <w:numPr>
                                  <w:ilvl w:val="0"/>
                                  <w:numId w:val="6"/>
                                </w:numPr>
                                <w:tabs>
                                  <w:tab w:val="left" w:pos="336"/>
                                </w:tabs>
                                <w:spacing w:before="0" w:line="311" w:lineRule="exact"/>
                                <w:ind w:left="336" w:right="0" w:hanging="330"/>
                                <w:jc w:val="left"/>
                                <w:rPr>
                                  <w:sz w:val="17"/>
                                </w:rPr>
                              </w:pPr>
                              <w:r>
                                <w:rPr>
                                  <w:spacing w:val="-3"/>
                                  <w:sz w:val="17"/>
                                </w:rPr>
                                <w:t>支持键盘输入和文件读取。</w:t>
                              </w:r>
                            </w:p>
                            <w:p w14:paraId="4EEC8805">
                              <w:pPr>
                                <w:numPr>
                                  <w:ilvl w:val="0"/>
                                  <w:numId w:val="6"/>
                                </w:numPr>
                                <w:tabs>
                                  <w:tab w:val="left" w:pos="336"/>
                                </w:tabs>
                                <w:spacing w:before="0" w:line="312" w:lineRule="exact"/>
                                <w:ind w:left="336" w:right="0" w:hanging="330"/>
                                <w:jc w:val="left"/>
                                <w:rPr>
                                  <w:sz w:val="17"/>
                                </w:rPr>
                              </w:pPr>
                              <w:r>
                                <w:rPr>
                                  <w:spacing w:val="-3"/>
                                  <w:sz w:val="17"/>
                                </w:rPr>
                                <w:t>支持至少适量的输入数据。</w:t>
                              </w:r>
                            </w:p>
                            <w:p w14:paraId="74EC26CA">
                              <w:pPr>
                                <w:spacing w:before="0" w:line="270" w:lineRule="exact"/>
                                <w:ind w:left="0" w:right="0" w:firstLine="0"/>
                                <w:jc w:val="left"/>
                                <w:rPr>
                                  <w:sz w:val="17"/>
                                </w:rPr>
                              </w:pPr>
                              <w:r>
                                <w:rPr>
                                  <w:spacing w:val="-2"/>
                                  <w:sz w:val="17"/>
                                </w:rPr>
                                <w:t>你需要设计算法</w:t>
                              </w:r>
                              <w:r>
                                <w:rPr>
                                  <w:spacing w:val="-16"/>
                                  <w:sz w:val="17"/>
                                </w:rPr>
                                <w:t>，选择或设计数据结构</w:t>
                              </w:r>
                              <w:r>
                                <w:rPr>
                                  <w:spacing w:val="-14"/>
                                  <w:sz w:val="17"/>
                                </w:rPr>
                                <w:t>，并准备初始数据来支持程序的执行。</w:t>
                              </w:r>
                            </w:p>
                          </w:txbxContent>
                        </wps:txbx>
                        <wps:bodyPr wrap="square" lIns="0" tIns="0" rIns="0" bIns="0" rtlCol="0">
                          <a:noAutofit/>
                        </wps:bodyPr>
                      </wps:wsp>
                      <wps:wsp>
                        <wps:cNvPr id="23" name="Textbox 23"/>
                        <wps:cNvSpPr txBox="1"/>
                        <wps:spPr>
                          <a:xfrm>
                            <a:off x="31693" y="3322311"/>
                            <a:ext cx="2593975" cy="113030"/>
                          </a:xfrm>
                          <a:prstGeom prst="rect">
                            <a:avLst/>
                          </a:prstGeom>
                        </wps:spPr>
                        <wps:txbx>
                          <w:txbxContent>
                            <w:p w14:paraId="0FEA3DEA">
                              <w:pPr>
                                <w:spacing w:before="0" w:line="178" w:lineRule="exact"/>
                                <w:ind w:left="0" w:right="0" w:firstLine="0"/>
                                <w:jc w:val="left"/>
                                <w:rPr>
                                  <w:sz w:val="17"/>
                                </w:rPr>
                              </w:pPr>
                              <w:r>
                                <w:rPr>
                                  <w:spacing w:val="-6"/>
                                  <w:sz w:val="17"/>
                                </w:rPr>
                                <w:t>请提供用户友好的界面</w:t>
                              </w:r>
                              <w:r>
                                <w:rPr>
                                  <w:spacing w:val="-18"/>
                                  <w:sz w:val="17"/>
                                </w:rPr>
                                <w:t>，方便用户与您的程序进行交互。</w:t>
                              </w:r>
                            </w:p>
                          </w:txbxContent>
                        </wps:txbx>
                        <wps:bodyPr wrap="square" lIns="0" tIns="0" rIns="0" bIns="0" rtlCol="0">
                          <a:noAutofit/>
                        </wps:bodyPr>
                      </wps:wsp>
                    </wpg:wgp>
                  </a:graphicData>
                </a:graphic>
              </wp:anchor>
            </w:drawing>
          </mc:Choice>
          <mc:Fallback>
            <w:pict>
              <v:group id="Group 18" o:spid="_x0000_s1026" o:spt="203" style="position:absolute;left:0pt;margin-left:90.05pt;margin-top:8.95pt;height:260.2pt;width:304.5pt;mso-position-horizontal-relative:page;z-index:-251656192;mso-width-relative:page;mso-height-relative:page;" coordorigin="29670,131118" coordsize="3867150,3304223" o:gfxdata="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DIJMm9oAAAAKAQAADwAAAAAAAAABACAAAAAiAAAAZHJzL2Rvd25yZXYueG1sUEsBAhQA&#10;FAAAAAgAh07iQH/sQoebAgAAoAkAAA4AAAAAAAAAAQAgAAAAKQEAAGRycy9lMm9Eb2MueG1sUEsF&#10;BgAAAAAGAAYAWQEAADYGAAAAAA==&#10;">
                <o:lock v:ext="edit" aspectratio="f"/>
                <v:shape id="Textbox 20" o:spid="_x0000_s1026" o:spt="202" type="#_x0000_t202" style="position:absolute;left:30176;top:131118;height:729615;width:2239010;"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52C58261">
                        <w:pPr>
                          <w:spacing w:before="0" w:line="220" w:lineRule="exact"/>
                          <w:ind w:left="0" w:right="0" w:firstLine="0"/>
                          <w:jc w:val="left"/>
                          <w:rPr>
                            <w:sz w:val="17"/>
                          </w:rPr>
                        </w:pPr>
                        <w:r>
                          <w:rPr>
                            <w:spacing w:val="-5"/>
                            <w:sz w:val="17"/>
                          </w:rPr>
                          <w:t>编写一个程序来实现压缩和解压缩系统。</w:t>
                        </w:r>
                      </w:p>
                      <w:p w14:paraId="378DFFCF">
                        <w:pPr>
                          <w:spacing w:before="1"/>
                          <w:ind w:left="3" w:right="0" w:firstLine="0"/>
                          <w:jc w:val="left"/>
                          <w:rPr>
                            <w:sz w:val="17"/>
                          </w:rPr>
                        </w:pPr>
                        <w:r>
                          <w:rPr>
                            <w:spacing w:val="-4"/>
                            <w:sz w:val="17"/>
                          </w:rPr>
                          <w:t>该程序允许：</w:t>
                        </w:r>
                      </w:p>
                      <w:p w14:paraId="1ED27FCF">
                        <w:pPr>
                          <w:spacing w:before="0" w:line="312" w:lineRule="exact"/>
                          <w:ind w:left="1" w:right="18" w:firstLine="19"/>
                          <w:jc w:val="left"/>
                          <w:rPr>
                            <w:sz w:val="17"/>
                          </w:rPr>
                        </w:pPr>
                        <w:r>
                          <w:rPr>
                            <w:spacing w:val="-8"/>
                            <w:w w:val="105"/>
                            <w:sz w:val="17"/>
                          </w:rPr>
                          <w:t>1.</w:t>
                        </w:r>
                        <w:r>
                          <w:rPr>
                            <w:spacing w:val="-2"/>
                            <w:sz w:val="17"/>
                          </w:rPr>
                          <w:t xml:space="preserve"> </w:t>
                        </w:r>
                        <w:r>
                          <w:rPr>
                            <w:spacing w:val="-8"/>
                            <w:w w:val="105"/>
                            <w:sz w:val="17"/>
                          </w:rPr>
                          <w:t>输入字符串（或文件路径）</w:t>
                        </w:r>
                        <w:r>
                          <w:rPr>
                            <w:spacing w:val="-2"/>
                            <w:sz w:val="17"/>
                          </w:rPr>
                          <w:t xml:space="preserve"> </w:t>
                        </w:r>
                        <w:r>
                          <w:rPr>
                            <w:spacing w:val="-8"/>
                            <w:w w:val="105"/>
                            <w:sz w:val="17"/>
                          </w:rPr>
                          <w:t>2.</w:t>
                        </w:r>
                        <w:r>
                          <w:rPr>
                            <w:spacing w:val="-2"/>
                            <w:sz w:val="17"/>
                          </w:rPr>
                          <w:t xml:space="preserve"> </w:t>
                        </w:r>
                        <w:r>
                          <w:rPr>
                            <w:spacing w:val="-8"/>
                            <w:w w:val="105"/>
                            <w:sz w:val="17"/>
                          </w:rPr>
                          <w:t>显示每个字符</w:t>
                        </w:r>
                        <w:r>
                          <w:rPr>
                            <w:w w:val="105"/>
                            <w:sz w:val="17"/>
                          </w:rPr>
                          <w:t>的表示形式 3. 显示压缩信息 4. 执行解压缩</w:t>
                        </w:r>
                      </w:p>
                    </w:txbxContent>
                  </v:textbox>
                </v:shape>
                <v:shape id="Textbox 21" o:spid="_x0000_s1026" o:spt="202" type="#_x0000_t202" style="position:absolute;left:29670;top:1539278;height:311150;width:3867150;" filled="f" stroked="f" coordsize="21600,21600" o:gfxdata="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qen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D87FE8">
                        <w:pPr>
                          <w:spacing w:before="0" w:line="220" w:lineRule="exact"/>
                          <w:ind w:left="0" w:right="0" w:firstLine="0"/>
                          <w:jc w:val="left"/>
                          <w:rPr>
                            <w:sz w:val="17"/>
                          </w:rPr>
                        </w:pPr>
                        <w:r>
                          <w:rPr>
                            <w:spacing w:val="-2"/>
                            <w:sz w:val="17"/>
                          </w:rPr>
                          <w:t>你的程序必须实现以下功能</w:t>
                        </w:r>
                        <w:r>
                          <w:rPr>
                            <w:spacing w:val="-120"/>
                            <w:w w:val="101"/>
                            <w:sz w:val="17"/>
                          </w:rPr>
                          <w:t>：</w:t>
                        </w:r>
                        <w:r>
                          <w:rPr>
                            <w:w w:val="101"/>
                            <w:sz w:val="17"/>
                          </w:rPr>
                          <w:t>（</w:t>
                        </w:r>
                        <w:r>
                          <w:rPr>
                            <w:w w:val="97"/>
                            <w:sz w:val="17"/>
                          </w:rPr>
                          <w:t>1</w:t>
                        </w:r>
                        <w:r>
                          <w:rPr>
                            <w:spacing w:val="-124"/>
                            <w:w w:val="101"/>
                            <w:sz w:val="17"/>
                          </w:rPr>
                          <w:t>）</w:t>
                        </w:r>
                        <w:r>
                          <w:rPr>
                            <w:spacing w:val="-2"/>
                            <w:sz w:val="17"/>
                          </w:rPr>
                          <w:t>给定一个字符串作为输入</w:t>
                        </w:r>
                        <w:r>
                          <w:rPr>
                            <w:spacing w:val="-18"/>
                            <w:sz w:val="17"/>
                          </w:rPr>
                          <w:t>，程序输出一个比特</w:t>
                        </w:r>
                      </w:p>
                      <w:p w14:paraId="5B307D68">
                        <w:pPr>
                          <w:spacing w:before="0" w:line="270" w:lineRule="exact"/>
                          <w:ind w:left="6" w:right="0" w:firstLine="0"/>
                          <w:jc w:val="left"/>
                          <w:rPr>
                            <w:sz w:val="17"/>
                          </w:rPr>
                        </w:pPr>
                        <w:r>
                          <w:rPr>
                            <w:spacing w:val="-8"/>
                            <w:sz w:val="17"/>
                          </w:rPr>
                          <w:t>序列（压缩</w:t>
                        </w:r>
                        <w:r>
                          <w:rPr>
                            <w:spacing w:val="40"/>
                            <w:sz w:val="17"/>
                          </w:rPr>
                          <w:t>）</w:t>
                        </w:r>
                        <w:r>
                          <w:rPr>
                            <w:spacing w:val="-77"/>
                            <w:sz w:val="17"/>
                          </w:rPr>
                          <w:t>；</w:t>
                        </w:r>
                        <w:r>
                          <w:rPr>
                            <w:spacing w:val="40"/>
                            <w:sz w:val="17"/>
                          </w:rPr>
                          <w:t>（</w:t>
                        </w:r>
                        <w:r>
                          <w:rPr>
                            <w:spacing w:val="40"/>
                            <w:w w:val="96"/>
                            <w:sz w:val="17"/>
                          </w:rPr>
                          <w:t>2</w:t>
                        </w:r>
                        <w:r>
                          <w:rPr>
                            <w:spacing w:val="-84"/>
                            <w:sz w:val="17"/>
                          </w:rPr>
                          <w:t>）</w:t>
                        </w:r>
                        <w:r>
                          <w:rPr>
                            <w:spacing w:val="-8"/>
                            <w:sz w:val="17"/>
                          </w:rPr>
                          <w:t>给定一个比特序列作为输入</w:t>
                        </w:r>
                        <w:r>
                          <w:rPr>
                            <w:spacing w:val="-22"/>
                            <w:sz w:val="17"/>
                          </w:rPr>
                          <w:t>，程序输出一个字符串</w:t>
                        </w:r>
                        <w:r>
                          <w:rPr>
                            <w:spacing w:val="-8"/>
                            <w:sz w:val="17"/>
                          </w:rPr>
                          <w:t>（解压缩）</w:t>
                        </w:r>
                        <w:r>
                          <w:rPr>
                            <w:spacing w:val="-10"/>
                            <w:sz w:val="17"/>
                          </w:rPr>
                          <w:t>。</w:t>
                        </w:r>
                      </w:p>
                    </w:txbxContent>
                  </v:textbox>
                </v:shape>
                <v:shape id="Textbox 22" o:spid="_x0000_s1026" o:spt="202" type="#_x0000_t202" style="position:absolute;left:29670;top:2133368;height:706755;width:3551554;" filled="f" stroked="f" coordsize="21600,21600" o:gfxdata="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D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0357E25">
                        <w:pPr>
                          <w:numPr>
                            <w:ilvl w:val="0"/>
                            <w:numId w:val="6"/>
                          </w:numPr>
                          <w:tabs>
                            <w:tab w:val="left" w:pos="336"/>
                          </w:tabs>
                          <w:spacing w:before="0" w:line="219" w:lineRule="exact"/>
                          <w:ind w:left="336" w:right="0" w:hanging="330"/>
                          <w:jc w:val="left"/>
                          <w:rPr>
                            <w:sz w:val="17"/>
                          </w:rPr>
                        </w:pPr>
                        <w:r>
                          <w:rPr>
                            <w:spacing w:val="-5"/>
                            <w:sz w:val="17"/>
                          </w:rPr>
                          <w:t>显示每个字符与其压缩代码之间的映射关系。</w:t>
                        </w:r>
                      </w:p>
                      <w:p w14:paraId="1C8668A7">
                        <w:pPr>
                          <w:numPr>
                            <w:ilvl w:val="0"/>
                            <w:numId w:val="6"/>
                          </w:numPr>
                          <w:tabs>
                            <w:tab w:val="left" w:pos="336"/>
                          </w:tabs>
                          <w:spacing w:before="0" w:line="311" w:lineRule="exact"/>
                          <w:ind w:left="336" w:right="0" w:hanging="330"/>
                          <w:jc w:val="left"/>
                          <w:rPr>
                            <w:sz w:val="17"/>
                          </w:rPr>
                        </w:pPr>
                        <w:r>
                          <w:rPr>
                            <w:spacing w:val="-3"/>
                            <w:sz w:val="17"/>
                          </w:rPr>
                          <w:t>支持键盘输入和文件读取。</w:t>
                        </w:r>
                      </w:p>
                      <w:p w14:paraId="4EEC8805">
                        <w:pPr>
                          <w:numPr>
                            <w:ilvl w:val="0"/>
                            <w:numId w:val="6"/>
                          </w:numPr>
                          <w:tabs>
                            <w:tab w:val="left" w:pos="336"/>
                          </w:tabs>
                          <w:spacing w:before="0" w:line="312" w:lineRule="exact"/>
                          <w:ind w:left="336" w:right="0" w:hanging="330"/>
                          <w:jc w:val="left"/>
                          <w:rPr>
                            <w:sz w:val="17"/>
                          </w:rPr>
                        </w:pPr>
                        <w:r>
                          <w:rPr>
                            <w:spacing w:val="-3"/>
                            <w:sz w:val="17"/>
                          </w:rPr>
                          <w:t>支持至少适量的输入数据。</w:t>
                        </w:r>
                      </w:p>
                      <w:p w14:paraId="74EC26CA">
                        <w:pPr>
                          <w:spacing w:before="0" w:line="270" w:lineRule="exact"/>
                          <w:ind w:left="0" w:right="0" w:firstLine="0"/>
                          <w:jc w:val="left"/>
                          <w:rPr>
                            <w:sz w:val="17"/>
                          </w:rPr>
                        </w:pPr>
                        <w:r>
                          <w:rPr>
                            <w:spacing w:val="-2"/>
                            <w:sz w:val="17"/>
                          </w:rPr>
                          <w:t>你需要设计算法</w:t>
                        </w:r>
                        <w:r>
                          <w:rPr>
                            <w:spacing w:val="-16"/>
                            <w:sz w:val="17"/>
                          </w:rPr>
                          <w:t>，选择或设计数据结构</w:t>
                        </w:r>
                        <w:r>
                          <w:rPr>
                            <w:spacing w:val="-14"/>
                            <w:sz w:val="17"/>
                          </w:rPr>
                          <w:t>，并准备初始数据来支持程序的执行。</w:t>
                        </w:r>
                      </w:p>
                    </w:txbxContent>
                  </v:textbox>
                </v:shape>
                <v:shape id="Textbox 23" o:spid="_x0000_s1026" o:spt="202" type="#_x0000_t202" style="position:absolute;left:31693;top:3322311;height:113030;width:2593975;"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FEA3DEA">
                        <w:pPr>
                          <w:spacing w:before="0" w:line="178" w:lineRule="exact"/>
                          <w:ind w:left="0" w:right="0" w:firstLine="0"/>
                          <w:jc w:val="left"/>
                          <w:rPr>
                            <w:sz w:val="17"/>
                          </w:rPr>
                        </w:pPr>
                        <w:r>
                          <w:rPr>
                            <w:spacing w:val="-6"/>
                            <w:sz w:val="17"/>
                          </w:rPr>
                          <w:t>请提供用户友好的界面</w:t>
                        </w:r>
                        <w:r>
                          <w:rPr>
                            <w:spacing w:val="-18"/>
                            <w:sz w:val="17"/>
                          </w:rPr>
                          <w:t>，方便用户与您的程序进行交互。</w:t>
                        </w:r>
                      </w:p>
                    </w:txbxContent>
                  </v:textbox>
                </v:shape>
              </v:group>
            </w:pict>
          </mc:Fallback>
        </mc:AlternateContent>
      </w:r>
    </w:p>
    <w:p w14:paraId="423A03B3">
      <w:pPr>
        <w:pStyle w:val="3"/>
      </w:pPr>
    </w:p>
    <w:p w14:paraId="5C08F817">
      <w:pPr>
        <w:pStyle w:val="3"/>
      </w:pPr>
    </w:p>
    <w:p w14:paraId="2D97D9AD">
      <w:pPr>
        <w:pStyle w:val="3"/>
      </w:pPr>
    </w:p>
    <w:p w14:paraId="3DD04A3E">
      <w:pPr>
        <w:pStyle w:val="3"/>
      </w:pPr>
    </w:p>
    <w:p w14:paraId="51720F43">
      <w:pPr>
        <w:pStyle w:val="3"/>
      </w:pPr>
    </w:p>
    <w:p w14:paraId="540BF785">
      <w:pPr>
        <w:pStyle w:val="3"/>
      </w:pPr>
    </w:p>
    <w:p w14:paraId="272F6691">
      <w:pPr>
        <w:pStyle w:val="3"/>
      </w:pPr>
    </w:p>
    <w:p w14:paraId="0B61D99F">
      <w:pPr>
        <w:pStyle w:val="3"/>
      </w:pPr>
    </w:p>
    <w:p w14:paraId="5D2F6100">
      <w:pPr>
        <w:pStyle w:val="3"/>
      </w:pPr>
    </w:p>
    <w:p w14:paraId="62248182">
      <w:pPr>
        <w:pStyle w:val="3"/>
      </w:pPr>
    </w:p>
    <w:p w14:paraId="7ACB7C15">
      <w:pPr>
        <w:pStyle w:val="3"/>
      </w:pPr>
    </w:p>
    <w:p w14:paraId="777A02E0">
      <w:pPr>
        <w:pStyle w:val="3"/>
      </w:pPr>
    </w:p>
    <w:p w14:paraId="6060FC7C">
      <w:pPr>
        <w:pStyle w:val="3"/>
      </w:pPr>
    </w:p>
    <w:p w14:paraId="228DC2D2">
      <w:pPr>
        <w:pStyle w:val="3"/>
      </w:pPr>
    </w:p>
    <w:p w14:paraId="79CB50DE">
      <w:pPr>
        <w:pStyle w:val="3"/>
      </w:pPr>
    </w:p>
    <w:p w14:paraId="7824660B">
      <w:pPr>
        <w:pStyle w:val="3"/>
      </w:pPr>
    </w:p>
    <w:p w14:paraId="3E549AB9">
      <w:pPr>
        <w:pStyle w:val="3"/>
      </w:pPr>
    </w:p>
    <w:p w14:paraId="2E75307B">
      <w:pPr>
        <w:pStyle w:val="3"/>
      </w:pPr>
    </w:p>
    <w:p w14:paraId="7F75A203">
      <w:pPr>
        <w:pStyle w:val="3"/>
        <w:spacing w:before="75"/>
      </w:pPr>
    </w:p>
    <w:p w14:paraId="1F180ACA">
      <w:pPr>
        <w:pStyle w:val="3"/>
        <w:ind w:left="107" w:right="1082" w:hanging="4"/>
      </w:pPr>
      <w:r>
        <w:rPr>
          <w:spacing w:val="-2"/>
        </w:rPr>
        <w:t>请在报告中通过回答以下问题来阐明您的解决方案</w:t>
      </w:r>
      <w:r>
        <w:rPr>
          <w:spacing w:val="-120"/>
          <w:w w:val="101"/>
        </w:rPr>
        <w:t>：</w:t>
      </w:r>
      <w:r>
        <w:rPr>
          <w:w w:val="101"/>
        </w:rPr>
        <w:t>（</w:t>
      </w:r>
      <w:r>
        <w:rPr>
          <w:w w:val="97"/>
        </w:rPr>
        <w:t>1</w:t>
      </w:r>
      <w:r>
        <w:rPr>
          <w:spacing w:val="-124"/>
          <w:w w:val="101"/>
        </w:rPr>
        <w:t>）</w:t>
      </w:r>
      <w:r>
        <w:rPr>
          <w:spacing w:val="-2"/>
        </w:rPr>
        <w:t>您如何设计数据结构来表示您的程序所需的信</w:t>
      </w:r>
      <w:r>
        <w:rPr>
          <w:spacing w:val="-6"/>
          <w:w w:val="105"/>
        </w:rPr>
        <w:t>息？</w:t>
      </w:r>
    </w:p>
    <w:p w14:paraId="4519689C">
      <w:pPr>
        <w:pStyle w:val="8"/>
        <w:numPr>
          <w:ilvl w:val="0"/>
          <w:numId w:val="7"/>
        </w:numPr>
        <w:tabs>
          <w:tab w:val="left" w:pos="437"/>
        </w:tabs>
        <w:spacing w:before="310" w:after="0" w:line="312" w:lineRule="exact"/>
        <w:ind w:left="437" w:right="0" w:hanging="330"/>
        <w:jc w:val="left"/>
        <w:rPr>
          <w:sz w:val="17"/>
        </w:rPr>
      </w:pPr>
      <w:r>
        <w:rPr>
          <w:spacing w:val="-5"/>
          <w:sz w:val="17"/>
        </w:rPr>
        <w:t>请阐明并描述您的算法。</w:t>
      </w:r>
    </w:p>
    <w:p w14:paraId="656D0972">
      <w:pPr>
        <w:pStyle w:val="8"/>
        <w:numPr>
          <w:ilvl w:val="0"/>
          <w:numId w:val="7"/>
        </w:numPr>
        <w:tabs>
          <w:tab w:val="left" w:pos="437"/>
        </w:tabs>
        <w:spacing w:before="0" w:after="0" w:line="312" w:lineRule="exact"/>
        <w:ind w:left="437" w:right="0" w:hanging="330"/>
        <w:jc w:val="left"/>
        <w:rPr>
          <w:sz w:val="17"/>
        </w:rPr>
      </w:pPr>
      <w:r>
        <w:rPr>
          <w:spacing w:val="-5"/>
          <w:sz w:val="17"/>
        </w:rPr>
        <w:t>请说明你们方案的正确性和有效性。</w:t>
      </w:r>
    </w:p>
    <w:p w14:paraId="5128BC47">
      <w:pPr>
        <w:pStyle w:val="8"/>
        <w:numPr>
          <w:ilvl w:val="0"/>
          <w:numId w:val="7"/>
        </w:numPr>
        <w:tabs>
          <w:tab w:val="left" w:pos="437"/>
        </w:tabs>
        <w:spacing w:before="0" w:after="0" w:line="312" w:lineRule="exact"/>
        <w:ind w:left="437" w:right="0" w:hanging="330"/>
        <w:jc w:val="left"/>
      </w:pPr>
      <w:r>
        <w:rPr>
          <w:spacing w:val="-4"/>
          <w:sz w:val="17"/>
        </w:rPr>
        <w:t>请通过设计不同的输入信息并显示相关的输出结果来演示您的程序的功能（</w:t>
      </w:r>
      <w:r>
        <w:rPr>
          <w:spacing w:val="3"/>
          <w:sz w:val="17"/>
        </w:rPr>
        <w:t xml:space="preserve">至少显示 </w:t>
      </w:r>
      <w:r>
        <w:rPr>
          <w:spacing w:val="-4"/>
          <w:sz w:val="17"/>
        </w:rPr>
        <w:t>4</w:t>
      </w:r>
      <w:r>
        <w:rPr>
          <w:spacing w:val="-2"/>
          <w:sz w:val="17"/>
        </w:rPr>
        <w:t xml:space="preserve"> 个不同输入的结果</w:t>
      </w:r>
      <w:r>
        <w:rPr>
          <w:spacing w:val="-4"/>
          <w:sz w:val="17"/>
        </w:rPr>
        <w:t>）</w:t>
      </w:r>
      <w:r>
        <w:rPr>
          <w:spacing w:val="-10"/>
          <w:sz w:val="17"/>
        </w:rPr>
        <w:t>。</w:t>
      </w:r>
    </w:p>
    <w:p w14:paraId="7AF70712">
      <w:pPr>
        <w:pStyle w:val="8"/>
        <w:numPr>
          <w:ilvl w:val="0"/>
          <w:numId w:val="7"/>
        </w:numPr>
        <w:tabs>
          <w:tab w:val="left" w:pos="437"/>
        </w:tabs>
        <w:spacing w:before="1" w:after="0" w:line="240" w:lineRule="auto"/>
        <w:ind w:left="437" w:right="0" w:hanging="330"/>
        <w:jc w:val="left"/>
        <w:rPr>
          <w:sz w:val="17"/>
        </w:rPr>
      </w:pPr>
      <w:r>
        <w:rPr>
          <w:spacing w:val="-5"/>
          <w:sz w:val="17"/>
        </w:rPr>
        <w:t>请讨论你的算法的优点和局限性。</w:t>
      </w:r>
    </w:p>
    <w:p w14:paraId="48332966">
      <w:pPr>
        <w:pStyle w:val="8"/>
        <w:spacing w:after="0" w:line="240" w:lineRule="auto"/>
        <w:jc w:val="left"/>
        <w:rPr>
          <w:sz w:val="17"/>
        </w:rPr>
        <w:sectPr>
          <w:pgSz w:w="11900" w:h="16820"/>
          <w:pgMar w:top="1540" w:right="1559" w:bottom="280" w:left="1700" w:header="121" w:footer="0" w:gutter="0"/>
          <w:cols w:space="720" w:num="1"/>
        </w:sectPr>
      </w:pPr>
    </w:p>
    <w:p w14:paraId="25C4FE52">
      <w:pPr>
        <w:pStyle w:val="3"/>
        <w:spacing w:before="103"/>
        <w:rPr>
          <w:sz w:val="27"/>
        </w:rPr>
      </w:pPr>
    </w:p>
    <w:p w14:paraId="2D9B456E">
      <w:pPr>
        <w:pStyle w:val="2"/>
        <w:ind w:left="2491"/>
      </w:pPr>
      <w:r>
        <w:rPr>
          <w:spacing w:val="-13"/>
        </w:rPr>
        <w:t xml:space="preserve">项目 </w:t>
      </w:r>
      <w:r>
        <w:rPr>
          <w:w w:val="98"/>
        </w:rPr>
        <w:t>5</w:t>
      </w:r>
      <w:r>
        <w:rPr>
          <w:spacing w:val="-184"/>
          <w:w w:val="102"/>
        </w:rPr>
        <w:t>：</w:t>
      </w:r>
      <w:r>
        <w:rPr>
          <w:spacing w:val="-18"/>
        </w:rPr>
        <w:t>图着色</w:t>
      </w:r>
    </w:p>
    <w:p w14:paraId="73DF953D">
      <w:pPr>
        <w:spacing w:before="58" w:line="225" w:lineRule="auto"/>
        <w:ind w:left="101" w:right="420" w:firstLine="4"/>
        <w:jc w:val="left"/>
        <w:rPr>
          <w:sz w:val="18"/>
        </w:rPr>
      </w:pPr>
      <w:r>
        <w:rPr>
          <w:spacing w:val="-4"/>
          <w:sz w:val="18"/>
        </w:rPr>
        <w:t>图着色（也称为顶点着色</w:t>
      </w:r>
      <w:r>
        <w:rPr>
          <w:spacing w:val="-131"/>
          <w:sz w:val="18"/>
        </w:rPr>
        <w:t>）</w:t>
      </w:r>
      <w:r>
        <w:rPr>
          <w:spacing w:val="-4"/>
          <w:sz w:val="18"/>
        </w:rPr>
        <w:t>是一种对图的顶点进行着色的方法</w:t>
      </w:r>
      <w:r>
        <w:rPr>
          <w:spacing w:val="-16"/>
          <w:sz w:val="18"/>
        </w:rPr>
        <w:t>，使得任意两个相邻的顶点都不共享相同的颜</w:t>
      </w:r>
      <w:r>
        <w:rPr>
          <w:spacing w:val="-6"/>
          <w:w w:val="105"/>
          <w:sz w:val="18"/>
        </w:rPr>
        <w:t>色。</w:t>
      </w:r>
    </w:p>
    <w:p w14:paraId="21B674E0">
      <w:pPr>
        <w:pStyle w:val="3"/>
      </w:pPr>
      <w:r>
        <w:rPr>
          <w:sz w:val="18"/>
        </w:rPr>
        <mc:AlternateContent>
          <mc:Choice Requires="wpg">
            <w:drawing>
              <wp:anchor distT="0" distB="0" distL="0" distR="0" simplePos="0" relativeHeight="251660288" behindDoc="1" locked="0" layoutInCell="1" allowOverlap="1">
                <wp:simplePos x="0" y="0"/>
                <wp:positionH relativeFrom="page">
                  <wp:posOffset>1143000</wp:posOffset>
                </wp:positionH>
                <wp:positionV relativeFrom="paragraph">
                  <wp:posOffset>77470</wp:posOffset>
                </wp:positionV>
                <wp:extent cx="4577080" cy="2098675"/>
                <wp:effectExtent l="0" t="0" r="0" b="0"/>
                <wp:wrapNone/>
                <wp:docPr id="24" name="Group 24"/>
                <wp:cNvGraphicFramePr/>
                <a:graphic xmlns:a="http://schemas.openxmlformats.org/drawingml/2006/main">
                  <a:graphicData uri="http://schemas.microsoft.com/office/word/2010/wordprocessingGroup">
                    <wpg:wgp>
                      <wpg:cNvGrpSpPr/>
                      <wpg:grpSpPr>
                        <a:xfrm>
                          <a:off x="0" y="0"/>
                          <a:ext cx="4577080" cy="2098774"/>
                          <a:chOff x="70104" y="89668"/>
                          <a:chExt cx="4577080" cy="2098774"/>
                        </a:xfrm>
                      </wpg:grpSpPr>
                      <wps:wsp>
                        <wps:cNvPr id="26" name="Textbox 26"/>
                        <wps:cNvSpPr txBox="1"/>
                        <wps:spPr>
                          <a:xfrm>
                            <a:off x="73391" y="89668"/>
                            <a:ext cx="2983865" cy="121285"/>
                          </a:xfrm>
                          <a:prstGeom prst="rect">
                            <a:avLst/>
                          </a:prstGeom>
                        </wps:spPr>
                        <wps:txbx>
                          <w:txbxContent>
                            <w:p w14:paraId="38328267">
                              <w:pPr>
                                <w:spacing w:before="0" w:line="190" w:lineRule="exact"/>
                                <w:ind w:left="0" w:right="0" w:firstLine="0"/>
                                <w:jc w:val="left"/>
                                <w:rPr>
                                  <w:sz w:val="19"/>
                                </w:rPr>
                              </w:pPr>
                              <w:r>
                                <w:rPr>
                                  <w:spacing w:val="-10"/>
                                  <w:sz w:val="19"/>
                                </w:rPr>
                                <w:t>给定一个图</w:t>
                              </w:r>
                              <w:r>
                                <w:rPr>
                                  <w:spacing w:val="-27"/>
                                  <w:sz w:val="19"/>
                                </w:rPr>
                                <w:t>，对其进行着色，并尽量减少所使用的颜色总数。</w:t>
                              </w:r>
                            </w:p>
                          </w:txbxContent>
                        </wps:txbx>
                        <wps:bodyPr wrap="square" lIns="0" tIns="0" rIns="0" bIns="0" rtlCol="0">
                          <a:noAutofit/>
                        </wps:bodyPr>
                      </wps:wsp>
                      <wps:wsp>
                        <wps:cNvPr id="27" name="Textbox 27"/>
                        <wps:cNvSpPr txBox="1"/>
                        <wps:spPr>
                          <a:xfrm>
                            <a:off x="71115" y="689274"/>
                            <a:ext cx="4024629" cy="113030"/>
                          </a:xfrm>
                          <a:prstGeom prst="rect">
                            <a:avLst/>
                          </a:prstGeom>
                        </wps:spPr>
                        <wps:txbx>
                          <w:txbxContent>
                            <w:p w14:paraId="2EE612A1">
                              <w:pPr>
                                <w:spacing w:before="0" w:line="178" w:lineRule="exact"/>
                                <w:ind w:left="0" w:right="0" w:firstLine="0"/>
                                <w:jc w:val="left"/>
                                <w:rPr>
                                  <w:sz w:val="17"/>
                                </w:rPr>
                              </w:pPr>
                              <w:r>
                                <w:rPr>
                                  <w:spacing w:val="-4"/>
                                  <w:sz w:val="17"/>
                                </w:rPr>
                                <w:t>请设计图表和候选颜色以支持上述任务</w:t>
                              </w:r>
                              <w:r>
                                <w:rPr>
                                  <w:spacing w:val="-16"/>
                                  <w:sz w:val="17"/>
                                </w:rPr>
                                <w:t>，展示您的算法的有效性以及算法的可扩展性。</w:t>
                              </w:r>
                            </w:p>
                          </w:txbxContent>
                        </wps:txbx>
                        <wps:bodyPr wrap="square" lIns="0" tIns="0" rIns="0" bIns="0" rtlCol="0">
                          <a:noAutofit/>
                        </wps:bodyPr>
                      </wps:wsp>
                      <wps:wsp>
                        <wps:cNvPr id="28" name="Textbox 28"/>
                        <wps:cNvSpPr txBox="1"/>
                        <wps:spPr>
                          <a:xfrm>
                            <a:off x="72127" y="1284887"/>
                            <a:ext cx="2931795" cy="113030"/>
                          </a:xfrm>
                          <a:prstGeom prst="rect">
                            <a:avLst/>
                          </a:prstGeom>
                        </wps:spPr>
                        <wps:txbx>
                          <w:txbxContent>
                            <w:p w14:paraId="290C5AE4">
                              <w:pPr>
                                <w:spacing w:before="0" w:line="178" w:lineRule="exact"/>
                                <w:ind w:left="0" w:right="0" w:firstLine="0"/>
                                <w:jc w:val="left"/>
                                <w:rPr>
                                  <w:sz w:val="17"/>
                                </w:rPr>
                              </w:pPr>
                              <w:r>
                                <w:rPr>
                                  <w:spacing w:val="-4"/>
                                  <w:sz w:val="17"/>
                                </w:rPr>
                                <w:t>请以可视化的方式展示彩色图表</w:t>
                              </w:r>
                              <w:r>
                                <w:rPr>
                                  <w:spacing w:val="-16"/>
                                  <w:sz w:val="17"/>
                                </w:rPr>
                                <w:t>，与用户互动并展示解决方案。</w:t>
                              </w:r>
                            </w:p>
                          </w:txbxContent>
                        </wps:txbx>
                        <wps:bodyPr wrap="square" lIns="0" tIns="0" rIns="0" bIns="0" rtlCol="0">
                          <a:noAutofit/>
                        </wps:bodyPr>
                      </wps:wsp>
                      <wps:wsp>
                        <wps:cNvPr id="29" name="Textbox 29"/>
                        <wps:cNvSpPr txBox="1"/>
                        <wps:spPr>
                          <a:xfrm>
                            <a:off x="70104" y="1679172"/>
                            <a:ext cx="4577080" cy="509270"/>
                          </a:xfrm>
                          <a:prstGeom prst="rect">
                            <a:avLst/>
                          </a:prstGeom>
                        </wps:spPr>
                        <wps:txbx>
                          <w:txbxContent>
                            <w:p w14:paraId="0AC39202">
                              <w:pPr>
                                <w:spacing w:before="0" w:line="219" w:lineRule="exact"/>
                                <w:ind w:left="0" w:right="0" w:firstLine="0"/>
                                <w:jc w:val="left"/>
                                <w:rPr>
                                  <w:sz w:val="17"/>
                                </w:rPr>
                              </w:pPr>
                              <w:r>
                                <w:rPr>
                                  <w:spacing w:val="-4"/>
                                  <w:sz w:val="17"/>
                                </w:rPr>
                                <w:t>你的程序需要考虑</w:t>
                              </w:r>
                              <w:r>
                                <w:rPr>
                                  <w:spacing w:val="-120"/>
                                  <w:w w:val="101"/>
                                  <w:sz w:val="17"/>
                                </w:rPr>
                                <w:t>：</w:t>
                              </w:r>
                              <w:r>
                                <w:rPr>
                                  <w:w w:val="101"/>
                                  <w:sz w:val="17"/>
                                </w:rPr>
                                <w:t>（</w:t>
                              </w:r>
                              <w:r>
                                <w:rPr>
                                  <w:w w:val="97"/>
                                  <w:sz w:val="17"/>
                                </w:rPr>
                                <w:t>1</w:t>
                              </w:r>
                              <w:r>
                                <w:rPr>
                                  <w:spacing w:val="-124"/>
                                  <w:w w:val="101"/>
                                  <w:sz w:val="17"/>
                                </w:rPr>
                                <w:t>）</w:t>
                              </w:r>
                              <w:r>
                                <w:rPr>
                                  <w:spacing w:val="-5"/>
                                  <w:sz w:val="17"/>
                                </w:rPr>
                                <w:t>不同的图结构来证</w:t>
                              </w:r>
                            </w:p>
                            <w:p w14:paraId="1DD11004">
                              <w:pPr>
                                <w:spacing w:before="0" w:line="312" w:lineRule="exact"/>
                                <w:ind w:left="6" w:right="0" w:firstLine="0"/>
                                <w:jc w:val="left"/>
                                <w:rPr>
                                  <w:sz w:val="17"/>
                                </w:rPr>
                              </w:pPr>
                              <w:r>
                                <w:rPr>
                                  <w:spacing w:val="-4"/>
                                  <w:sz w:val="17"/>
                                </w:rPr>
                                <w:t>明你的解决方案的可行性</w:t>
                              </w:r>
                              <w:r>
                                <w:rPr>
                                  <w:spacing w:val="-117"/>
                                  <w:w w:val="101"/>
                                  <w:sz w:val="17"/>
                                </w:rPr>
                                <w:t>；</w:t>
                              </w:r>
                              <w:r>
                                <w:rPr>
                                  <w:w w:val="101"/>
                                  <w:sz w:val="17"/>
                                </w:rPr>
                                <w:t>（</w:t>
                              </w:r>
                              <w:r>
                                <w:rPr>
                                  <w:w w:val="97"/>
                                  <w:sz w:val="17"/>
                                </w:rPr>
                                <w:t>2</w:t>
                              </w:r>
                              <w:r>
                                <w:rPr>
                                  <w:spacing w:val="-124"/>
                                  <w:w w:val="101"/>
                                  <w:sz w:val="17"/>
                                </w:rPr>
                                <w:t>）</w:t>
                              </w:r>
                              <w:r>
                                <w:rPr>
                                  <w:spacing w:val="-4"/>
                                  <w:sz w:val="17"/>
                                </w:rPr>
                                <w:t>不同大小的图来证明你的解决方案的可扩展性</w:t>
                              </w:r>
                              <w:r>
                                <w:rPr>
                                  <w:spacing w:val="-117"/>
                                  <w:w w:val="101"/>
                                  <w:sz w:val="17"/>
                                </w:rPr>
                                <w:t>；</w:t>
                              </w:r>
                              <w:r>
                                <w:rPr>
                                  <w:w w:val="101"/>
                                  <w:sz w:val="17"/>
                                </w:rPr>
                                <w:t>（</w:t>
                              </w:r>
                              <w:r>
                                <w:rPr>
                                  <w:w w:val="97"/>
                                  <w:sz w:val="17"/>
                                </w:rPr>
                                <w:t>3</w:t>
                              </w:r>
                              <w:r>
                                <w:rPr>
                                  <w:spacing w:val="-124"/>
                                  <w:w w:val="101"/>
                                  <w:sz w:val="17"/>
                                </w:rPr>
                                <w:t>）</w:t>
                              </w:r>
                              <w:r>
                                <w:rPr>
                                  <w:spacing w:val="-5"/>
                                  <w:sz w:val="17"/>
                                </w:rPr>
                                <w:t>你的算法输出的</w:t>
                              </w:r>
                            </w:p>
                            <w:p w14:paraId="661B7DF9">
                              <w:pPr>
                                <w:spacing w:before="0" w:line="270" w:lineRule="exact"/>
                                <w:ind w:left="6" w:right="0" w:firstLine="0"/>
                                <w:jc w:val="left"/>
                                <w:rPr>
                                  <w:sz w:val="17"/>
                                </w:rPr>
                              </w:pPr>
                              <w:r>
                                <w:rPr>
                                  <w:spacing w:val="-4"/>
                                  <w:sz w:val="17"/>
                                </w:rPr>
                                <w:t>独特性或多样性。</w:t>
                              </w:r>
                            </w:p>
                          </w:txbxContent>
                        </wps:txbx>
                        <wps:bodyPr wrap="square" lIns="0" tIns="0" rIns="0" bIns="0" rtlCol="0">
                          <a:noAutofit/>
                        </wps:bodyPr>
                      </wps:wsp>
                    </wpg:wgp>
                  </a:graphicData>
                </a:graphic>
              </wp:anchor>
            </w:drawing>
          </mc:Choice>
          <mc:Fallback>
            <w:pict>
              <v:group id="Group 24" o:spid="_x0000_s1026" o:spt="203" style="position:absolute;left:0pt;margin-left:90pt;margin-top:6.1pt;height:165.25pt;width:360.4pt;mso-position-horizontal-relative:page;z-index:-251656192;mso-width-relative:page;mso-height-relative:page;" coordorigin="70104,89668" coordsize="4577080,2098774" o:gfxdata="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72qWZdoAAAAKAQAADwAAAAAAAAABACAAAAAiAAAAZHJzL2Rvd25yZXYu&#10;eG1sUEsBAhQAFAAAAAgAh07iQN6bR/KkAgAAnQkAAA4AAAAAAAAAAQAgAAAAKQEAAGRycy9lMm9E&#10;b2MueG1sUEsFBgAAAAAGAAYAWQEAAD8GAAAAAA==&#10;">
                <o:lock v:ext="edit" aspectratio="f"/>
                <v:shape id="Textbox 26" o:spid="_x0000_s1026" o:spt="202" type="#_x0000_t202" style="position:absolute;left:73391;top:89668;height:121285;width:2983865;" filled="f" stroked="f" coordsize="21600,21600" o:gfxdata="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wb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8328267">
                        <w:pPr>
                          <w:spacing w:before="0" w:line="190" w:lineRule="exact"/>
                          <w:ind w:left="0" w:right="0" w:firstLine="0"/>
                          <w:jc w:val="left"/>
                          <w:rPr>
                            <w:sz w:val="19"/>
                          </w:rPr>
                        </w:pPr>
                        <w:r>
                          <w:rPr>
                            <w:spacing w:val="-10"/>
                            <w:sz w:val="19"/>
                          </w:rPr>
                          <w:t>给定一个图</w:t>
                        </w:r>
                        <w:r>
                          <w:rPr>
                            <w:spacing w:val="-27"/>
                            <w:sz w:val="19"/>
                          </w:rPr>
                          <w:t>，对其进行着色，并尽量减少所使用的颜色总数。</w:t>
                        </w:r>
                      </w:p>
                    </w:txbxContent>
                  </v:textbox>
                </v:shape>
                <v:shape id="Textbox 27" o:spid="_x0000_s1026" o:spt="202" type="#_x0000_t202" style="position:absolute;left:71115;top:689274;height:113030;width:4024629;" filled="f" stroked="f" coordsize="21600,21600" o:gfxdata="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6N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EE612A1">
                        <w:pPr>
                          <w:spacing w:before="0" w:line="178" w:lineRule="exact"/>
                          <w:ind w:left="0" w:right="0" w:firstLine="0"/>
                          <w:jc w:val="left"/>
                          <w:rPr>
                            <w:sz w:val="17"/>
                          </w:rPr>
                        </w:pPr>
                        <w:r>
                          <w:rPr>
                            <w:spacing w:val="-4"/>
                            <w:sz w:val="17"/>
                          </w:rPr>
                          <w:t>请设计图表和候选颜色以支持上述任务</w:t>
                        </w:r>
                        <w:r>
                          <w:rPr>
                            <w:spacing w:val="-16"/>
                            <w:sz w:val="17"/>
                          </w:rPr>
                          <w:t>，展示您的算法的有效性以及算法的可扩展性。</w:t>
                        </w:r>
                      </w:p>
                    </w:txbxContent>
                  </v:textbox>
                </v:shape>
                <v:shape id="Textbox 28" o:spid="_x0000_s1026" o:spt="202" type="#_x0000_t202" style="position:absolute;left:72127;top:1284887;height:113030;width:2931795;" filled="f" stroked="f" coordsize="21600,21600" o:gfxdata="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oQNwO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290C5AE4">
                        <w:pPr>
                          <w:spacing w:before="0" w:line="178" w:lineRule="exact"/>
                          <w:ind w:left="0" w:right="0" w:firstLine="0"/>
                          <w:jc w:val="left"/>
                          <w:rPr>
                            <w:sz w:val="17"/>
                          </w:rPr>
                        </w:pPr>
                        <w:r>
                          <w:rPr>
                            <w:spacing w:val="-4"/>
                            <w:sz w:val="17"/>
                          </w:rPr>
                          <w:t>请以可视化的方式展示彩色图表</w:t>
                        </w:r>
                        <w:r>
                          <w:rPr>
                            <w:spacing w:val="-16"/>
                            <w:sz w:val="17"/>
                          </w:rPr>
                          <w:t>，与用户互动并展示解决方案。</w:t>
                        </w:r>
                      </w:p>
                    </w:txbxContent>
                  </v:textbox>
                </v:shape>
                <v:shape id="Textbox 29" o:spid="_x0000_s1026" o:spt="202" type="#_x0000_t202" style="position:absolute;left:70104;top:1679172;height:509270;width:4577080;" filled="f" stroked="f" coordsize="21600,21600" o:gfxdata="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XJK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AC39202">
                        <w:pPr>
                          <w:spacing w:before="0" w:line="219" w:lineRule="exact"/>
                          <w:ind w:left="0" w:right="0" w:firstLine="0"/>
                          <w:jc w:val="left"/>
                          <w:rPr>
                            <w:sz w:val="17"/>
                          </w:rPr>
                        </w:pPr>
                        <w:r>
                          <w:rPr>
                            <w:spacing w:val="-4"/>
                            <w:sz w:val="17"/>
                          </w:rPr>
                          <w:t>你的程序需要考虑</w:t>
                        </w:r>
                        <w:r>
                          <w:rPr>
                            <w:spacing w:val="-120"/>
                            <w:w w:val="101"/>
                            <w:sz w:val="17"/>
                          </w:rPr>
                          <w:t>：</w:t>
                        </w:r>
                        <w:r>
                          <w:rPr>
                            <w:w w:val="101"/>
                            <w:sz w:val="17"/>
                          </w:rPr>
                          <w:t>（</w:t>
                        </w:r>
                        <w:r>
                          <w:rPr>
                            <w:w w:val="97"/>
                            <w:sz w:val="17"/>
                          </w:rPr>
                          <w:t>1</w:t>
                        </w:r>
                        <w:r>
                          <w:rPr>
                            <w:spacing w:val="-124"/>
                            <w:w w:val="101"/>
                            <w:sz w:val="17"/>
                          </w:rPr>
                          <w:t>）</w:t>
                        </w:r>
                        <w:r>
                          <w:rPr>
                            <w:spacing w:val="-5"/>
                            <w:sz w:val="17"/>
                          </w:rPr>
                          <w:t>不同的图结构来证</w:t>
                        </w:r>
                      </w:p>
                      <w:p w14:paraId="1DD11004">
                        <w:pPr>
                          <w:spacing w:before="0" w:line="312" w:lineRule="exact"/>
                          <w:ind w:left="6" w:right="0" w:firstLine="0"/>
                          <w:jc w:val="left"/>
                          <w:rPr>
                            <w:sz w:val="17"/>
                          </w:rPr>
                        </w:pPr>
                        <w:r>
                          <w:rPr>
                            <w:spacing w:val="-4"/>
                            <w:sz w:val="17"/>
                          </w:rPr>
                          <w:t>明你的解决方案的可行性</w:t>
                        </w:r>
                        <w:r>
                          <w:rPr>
                            <w:spacing w:val="-117"/>
                            <w:w w:val="101"/>
                            <w:sz w:val="17"/>
                          </w:rPr>
                          <w:t>；</w:t>
                        </w:r>
                        <w:r>
                          <w:rPr>
                            <w:w w:val="101"/>
                            <w:sz w:val="17"/>
                          </w:rPr>
                          <w:t>（</w:t>
                        </w:r>
                        <w:r>
                          <w:rPr>
                            <w:w w:val="97"/>
                            <w:sz w:val="17"/>
                          </w:rPr>
                          <w:t>2</w:t>
                        </w:r>
                        <w:r>
                          <w:rPr>
                            <w:spacing w:val="-124"/>
                            <w:w w:val="101"/>
                            <w:sz w:val="17"/>
                          </w:rPr>
                          <w:t>）</w:t>
                        </w:r>
                        <w:r>
                          <w:rPr>
                            <w:spacing w:val="-4"/>
                            <w:sz w:val="17"/>
                          </w:rPr>
                          <w:t>不同大小的图来证明你的解决方案的可扩展性</w:t>
                        </w:r>
                        <w:r>
                          <w:rPr>
                            <w:spacing w:val="-117"/>
                            <w:w w:val="101"/>
                            <w:sz w:val="17"/>
                          </w:rPr>
                          <w:t>；</w:t>
                        </w:r>
                        <w:r>
                          <w:rPr>
                            <w:w w:val="101"/>
                            <w:sz w:val="17"/>
                          </w:rPr>
                          <w:t>（</w:t>
                        </w:r>
                        <w:r>
                          <w:rPr>
                            <w:w w:val="97"/>
                            <w:sz w:val="17"/>
                          </w:rPr>
                          <w:t>3</w:t>
                        </w:r>
                        <w:r>
                          <w:rPr>
                            <w:spacing w:val="-124"/>
                            <w:w w:val="101"/>
                            <w:sz w:val="17"/>
                          </w:rPr>
                          <w:t>）</w:t>
                        </w:r>
                        <w:r>
                          <w:rPr>
                            <w:spacing w:val="-5"/>
                            <w:sz w:val="17"/>
                          </w:rPr>
                          <w:t>你的算法输出的</w:t>
                        </w:r>
                      </w:p>
                      <w:p w14:paraId="661B7DF9">
                        <w:pPr>
                          <w:spacing w:before="0" w:line="270" w:lineRule="exact"/>
                          <w:ind w:left="6" w:right="0" w:firstLine="0"/>
                          <w:jc w:val="left"/>
                          <w:rPr>
                            <w:sz w:val="17"/>
                          </w:rPr>
                        </w:pPr>
                        <w:r>
                          <w:rPr>
                            <w:spacing w:val="-4"/>
                            <w:sz w:val="17"/>
                          </w:rPr>
                          <w:t>独特性或多样性。</w:t>
                        </w:r>
                      </w:p>
                    </w:txbxContent>
                  </v:textbox>
                </v:shape>
              </v:group>
            </w:pict>
          </mc:Fallback>
        </mc:AlternateContent>
      </w:r>
    </w:p>
    <w:p w14:paraId="7FD77A88">
      <w:pPr>
        <w:pStyle w:val="3"/>
      </w:pPr>
    </w:p>
    <w:p w14:paraId="60F1ADEA">
      <w:pPr>
        <w:pStyle w:val="3"/>
      </w:pPr>
      <w:bookmarkStart w:id="0" w:name="_GoBack"/>
      <w:bookmarkEnd w:id="0"/>
    </w:p>
    <w:p w14:paraId="4EB4B6C3">
      <w:pPr>
        <w:pStyle w:val="3"/>
      </w:pPr>
    </w:p>
    <w:p w14:paraId="3B5D205C">
      <w:pPr>
        <w:pStyle w:val="3"/>
      </w:pPr>
    </w:p>
    <w:p w14:paraId="7A038553">
      <w:pPr>
        <w:pStyle w:val="3"/>
      </w:pPr>
    </w:p>
    <w:p w14:paraId="48091D04">
      <w:pPr>
        <w:pStyle w:val="3"/>
      </w:pPr>
    </w:p>
    <w:p w14:paraId="7573EE69">
      <w:pPr>
        <w:pStyle w:val="3"/>
      </w:pPr>
    </w:p>
    <w:p w14:paraId="76D97505">
      <w:pPr>
        <w:pStyle w:val="3"/>
      </w:pPr>
    </w:p>
    <w:p w14:paraId="08AE9520">
      <w:pPr>
        <w:pStyle w:val="3"/>
      </w:pPr>
    </w:p>
    <w:p w14:paraId="6BD11D46">
      <w:pPr>
        <w:pStyle w:val="3"/>
      </w:pPr>
    </w:p>
    <w:p w14:paraId="137B4EC5">
      <w:pPr>
        <w:pStyle w:val="3"/>
      </w:pPr>
    </w:p>
    <w:p w14:paraId="1D5CC5D3">
      <w:pPr>
        <w:pStyle w:val="3"/>
      </w:pPr>
    </w:p>
    <w:p w14:paraId="2C095371">
      <w:pPr>
        <w:pStyle w:val="3"/>
      </w:pPr>
    </w:p>
    <w:p w14:paraId="79984793">
      <w:pPr>
        <w:pStyle w:val="3"/>
        <w:spacing w:before="298"/>
      </w:pPr>
    </w:p>
    <w:p w14:paraId="1CF0989F">
      <w:pPr>
        <w:pStyle w:val="3"/>
        <w:ind w:left="107" w:right="1082" w:hanging="4"/>
      </w:pPr>
      <w:r>
        <w:rPr>
          <w:spacing w:val="-2"/>
        </w:rPr>
        <w:t>请在报告中通过回答以下问题来阐明您的解决方案</w:t>
      </w:r>
      <w:r>
        <w:rPr>
          <w:spacing w:val="-120"/>
          <w:w w:val="101"/>
        </w:rPr>
        <w:t>：</w:t>
      </w:r>
      <w:r>
        <w:rPr>
          <w:w w:val="101"/>
        </w:rPr>
        <w:t>（</w:t>
      </w:r>
      <w:r>
        <w:rPr>
          <w:w w:val="97"/>
        </w:rPr>
        <w:t>1</w:t>
      </w:r>
      <w:r>
        <w:rPr>
          <w:spacing w:val="-124"/>
          <w:w w:val="101"/>
        </w:rPr>
        <w:t>）</w:t>
      </w:r>
      <w:r>
        <w:rPr>
          <w:spacing w:val="-2"/>
        </w:rPr>
        <w:t>您如何设计数据结构来表示您的程序所需的信</w:t>
      </w:r>
      <w:r>
        <w:rPr>
          <w:spacing w:val="-6"/>
          <w:w w:val="105"/>
        </w:rPr>
        <w:t>息？</w:t>
      </w:r>
    </w:p>
    <w:p w14:paraId="32FBDDE2">
      <w:pPr>
        <w:pStyle w:val="8"/>
        <w:numPr>
          <w:ilvl w:val="0"/>
          <w:numId w:val="8"/>
        </w:numPr>
        <w:tabs>
          <w:tab w:val="left" w:pos="437"/>
        </w:tabs>
        <w:spacing w:before="310" w:after="0" w:line="312" w:lineRule="exact"/>
        <w:ind w:left="437" w:right="0" w:hanging="330"/>
        <w:jc w:val="left"/>
        <w:rPr>
          <w:sz w:val="17"/>
        </w:rPr>
      </w:pPr>
      <w:r>
        <w:rPr>
          <w:spacing w:val="-5"/>
          <w:sz w:val="17"/>
        </w:rPr>
        <w:t>请阐明并描述您的算法。</w:t>
      </w:r>
    </w:p>
    <w:p w14:paraId="7AE913E2">
      <w:pPr>
        <w:pStyle w:val="8"/>
        <w:numPr>
          <w:ilvl w:val="0"/>
          <w:numId w:val="8"/>
        </w:numPr>
        <w:tabs>
          <w:tab w:val="left" w:pos="437"/>
        </w:tabs>
        <w:spacing w:before="0" w:after="0" w:line="312" w:lineRule="exact"/>
        <w:ind w:left="437" w:right="0" w:hanging="330"/>
        <w:jc w:val="left"/>
        <w:rPr>
          <w:sz w:val="17"/>
        </w:rPr>
      </w:pPr>
      <w:r>
        <w:rPr>
          <w:spacing w:val="-5"/>
          <w:sz w:val="17"/>
        </w:rPr>
        <w:t>请说明你们方案的正确性和有效性。</w:t>
      </w:r>
    </w:p>
    <w:p w14:paraId="2203DEE5">
      <w:pPr>
        <w:pStyle w:val="8"/>
        <w:numPr>
          <w:ilvl w:val="0"/>
          <w:numId w:val="8"/>
        </w:numPr>
        <w:tabs>
          <w:tab w:val="left" w:pos="437"/>
        </w:tabs>
        <w:spacing w:before="0" w:after="0" w:line="312" w:lineRule="exact"/>
        <w:ind w:left="437" w:right="0" w:hanging="330"/>
        <w:jc w:val="left"/>
      </w:pPr>
      <w:r>
        <w:rPr>
          <w:spacing w:val="-4"/>
          <w:sz w:val="17"/>
        </w:rPr>
        <w:t>请通过设计不同的输入信息并显示相关的输出结果来演示您的程序的功能（</w:t>
      </w:r>
      <w:r>
        <w:rPr>
          <w:spacing w:val="3"/>
          <w:sz w:val="17"/>
        </w:rPr>
        <w:t xml:space="preserve">显示至少 </w:t>
      </w:r>
      <w:r>
        <w:rPr>
          <w:spacing w:val="-4"/>
          <w:sz w:val="17"/>
        </w:rPr>
        <w:t>4</w:t>
      </w:r>
      <w:r>
        <w:rPr>
          <w:spacing w:val="-2"/>
          <w:sz w:val="17"/>
        </w:rPr>
        <w:t xml:space="preserve"> 个不同输入的结果</w:t>
      </w:r>
      <w:r>
        <w:rPr>
          <w:spacing w:val="-4"/>
          <w:sz w:val="17"/>
        </w:rPr>
        <w:t>）</w:t>
      </w:r>
      <w:r>
        <w:rPr>
          <w:spacing w:val="-10"/>
          <w:sz w:val="17"/>
        </w:rPr>
        <w:t>。</w:t>
      </w:r>
    </w:p>
    <w:p w14:paraId="4BCB37DD">
      <w:pPr>
        <w:pStyle w:val="8"/>
        <w:numPr>
          <w:ilvl w:val="0"/>
          <w:numId w:val="8"/>
        </w:numPr>
        <w:tabs>
          <w:tab w:val="left" w:pos="437"/>
        </w:tabs>
        <w:spacing w:before="0" w:after="0" w:line="240" w:lineRule="auto"/>
        <w:ind w:left="437" w:right="0" w:hanging="330"/>
        <w:jc w:val="left"/>
        <w:rPr>
          <w:sz w:val="17"/>
        </w:rPr>
      </w:pPr>
      <w:r>
        <w:rPr>
          <w:spacing w:val="-5"/>
          <w:sz w:val="17"/>
        </w:rPr>
        <w:t>请讨论你的算法的优点和局限性。</w:t>
      </w:r>
    </w:p>
    <w:sectPr>
      <w:pgSz w:w="11900" w:h="16820"/>
      <w:pgMar w:top="1540" w:right="1559" w:bottom="280" w:left="1700" w:header="121"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21C21">
    <w:pPr>
      <w:pStyle w:val="3"/>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186055</wp:posOffset>
              </wp:positionH>
              <wp:positionV relativeFrom="page">
                <wp:posOffset>63500</wp:posOffset>
              </wp:positionV>
              <wp:extent cx="1862455" cy="176530"/>
              <wp:effectExtent l="0" t="0" r="0" b="0"/>
              <wp:wrapNone/>
              <wp:docPr id="1" name="Textbox 1"/>
              <wp:cNvGraphicFramePr/>
              <a:graphic xmlns:a="http://schemas.openxmlformats.org/drawingml/2006/main">
                <a:graphicData uri="http://schemas.microsoft.com/office/word/2010/wordprocessingShape">
                  <wps:wsp>
                    <wps:cNvSpPr txBox="1"/>
                    <wps:spPr>
                      <a:xfrm>
                        <a:off x="0" y="0"/>
                        <a:ext cx="1862455" cy="176530"/>
                      </a:xfrm>
                      <a:prstGeom prst="rect">
                        <a:avLst/>
                      </a:prstGeom>
                    </wps:spPr>
                    <wps:txbx>
                      <w:txbxContent>
                        <w:p w14:paraId="2D1065B7">
                          <w:pPr>
                            <w:spacing w:before="15"/>
                            <w:ind w:left="20" w:right="0" w:firstLine="0"/>
                            <w:jc w:val="left"/>
                            <w:rPr>
                              <w:rFonts w:ascii="Arial MT"/>
                              <w:sz w:val="21"/>
                            </w:rPr>
                          </w:pPr>
                          <w:r>
                            <w:rPr>
                              <w:rFonts w:ascii="Arial MT"/>
                              <w:sz w:val="21"/>
                            </w:rPr>
                            <w:t>Machine</w:t>
                          </w:r>
                          <w:r>
                            <w:rPr>
                              <w:rFonts w:ascii="Arial MT"/>
                              <w:spacing w:val="6"/>
                              <w:sz w:val="21"/>
                            </w:rPr>
                            <w:t xml:space="preserve"> </w:t>
                          </w:r>
                          <w:r>
                            <w:rPr>
                              <w:rFonts w:ascii="Arial MT"/>
                              <w:sz w:val="21"/>
                            </w:rPr>
                            <w:t>Translated</w:t>
                          </w:r>
                          <w:r>
                            <w:rPr>
                              <w:rFonts w:ascii="Arial MT"/>
                              <w:spacing w:val="7"/>
                              <w:sz w:val="21"/>
                            </w:rPr>
                            <w:t xml:space="preserve"> </w:t>
                          </w:r>
                          <w:r>
                            <w:rPr>
                              <w:rFonts w:ascii="Arial MT"/>
                              <w:sz w:val="21"/>
                            </w:rPr>
                            <w:t>by</w:t>
                          </w:r>
                          <w:r>
                            <w:rPr>
                              <w:rFonts w:ascii="Arial MT"/>
                              <w:spacing w:val="7"/>
                              <w:sz w:val="21"/>
                            </w:rPr>
                            <w:t xml:space="preserve"> </w:t>
                          </w:r>
                          <w:r>
                            <w:rPr>
                              <w:rFonts w:ascii="Arial MT"/>
                              <w:spacing w:val="-2"/>
                              <w:sz w:val="21"/>
                            </w:rPr>
                            <w:t>Google</w:t>
                          </w:r>
                        </w:p>
                      </w:txbxContent>
                    </wps:txbx>
                    <wps:bodyPr wrap="square" lIns="0" tIns="0" rIns="0" bIns="0" rtlCol="0">
                      <a:noAutofit/>
                    </wps:bodyPr>
                  </wps:wsp>
                </a:graphicData>
              </a:graphic>
            </wp:anchor>
          </w:drawing>
        </mc:Choice>
        <mc:Fallback>
          <w:pict>
            <v:shape id="Textbox 1" o:spid="_x0000_s1026" o:spt="202" type="#_x0000_t202" style="position:absolute;left:0pt;margin-left:14.65pt;margin-top:5pt;height:13.9pt;width:146.65pt;mso-position-horizontal-relative:page;mso-position-vertical-relative:page;z-index:-251657216;mso-width-relative:page;mso-height-relative:page;" filled="f" stroked="f" coordsize="21600,21600" o:gfxdata="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nI&#10;+tPXAAAACAEAAA8AAAAAAAAAAQAgAAAAIgAAAGRycy9kb3ducmV2LnhtbFBLAQIUABQAAAAIAIdO&#10;4kDl2ErGsgEAAHQDAAAOAAAAAAAAAAEAIAAAACYBAABkcnMvZTJvRG9jLnhtbFBLBQYAAAAABgAG&#10;AFkBAABKBQAAAAA=&#10;">
              <v:fill on="f" focussize="0,0"/>
              <v:stroke on="f"/>
              <v:imagedata o:title=""/>
              <o:lock v:ext="edit" aspectratio="f"/>
              <v:textbox inset="0mm,0mm,0mm,0mm">
                <w:txbxContent>
                  <w:p w14:paraId="2D1065B7">
                    <w:pPr>
                      <w:spacing w:before="15"/>
                      <w:ind w:left="20" w:right="0" w:firstLine="0"/>
                      <w:jc w:val="left"/>
                      <w:rPr>
                        <w:rFonts w:ascii="Arial MT"/>
                        <w:sz w:val="21"/>
                      </w:rPr>
                    </w:pPr>
                    <w:r>
                      <w:rPr>
                        <w:rFonts w:ascii="Arial MT"/>
                        <w:sz w:val="21"/>
                      </w:rPr>
                      <w:t>Machine</w:t>
                    </w:r>
                    <w:r>
                      <w:rPr>
                        <w:rFonts w:ascii="Arial MT"/>
                        <w:spacing w:val="6"/>
                        <w:sz w:val="21"/>
                      </w:rPr>
                      <w:t xml:space="preserve"> </w:t>
                    </w:r>
                    <w:r>
                      <w:rPr>
                        <w:rFonts w:ascii="Arial MT"/>
                        <w:sz w:val="21"/>
                      </w:rPr>
                      <w:t>Translated</w:t>
                    </w:r>
                    <w:r>
                      <w:rPr>
                        <w:rFonts w:ascii="Arial MT"/>
                        <w:spacing w:val="7"/>
                        <w:sz w:val="21"/>
                      </w:rPr>
                      <w:t xml:space="preserve"> </w:t>
                    </w:r>
                    <w:r>
                      <w:rPr>
                        <w:rFonts w:ascii="Arial MT"/>
                        <w:sz w:val="21"/>
                      </w:rPr>
                      <w:t>by</w:t>
                    </w:r>
                    <w:r>
                      <w:rPr>
                        <w:rFonts w:ascii="Arial MT"/>
                        <w:spacing w:val="7"/>
                        <w:sz w:val="21"/>
                      </w:rPr>
                      <w:t xml:space="preserve"> </w:t>
                    </w:r>
                    <w:r>
                      <w:rPr>
                        <w:rFonts w:ascii="Arial MT"/>
                        <w:spacing w:val="-2"/>
                        <w:sz w:val="21"/>
                      </w:rPr>
                      <w:t>Google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561" w:hanging="455"/>
        <w:jc w:val="left"/>
      </w:pPr>
      <w:rPr>
        <w:rFonts w:hint="default" w:ascii="Microsoft JhengHei" w:hAnsi="Microsoft JhengHei" w:eastAsia="Microsoft JhengHei" w:cs="Microsoft JhengHei"/>
        <w:b w:val="0"/>
        <w:bCs w:val="0"/>
        <w:i w:val="0"/>
        <w:iCs w:val="0"/>
        <w:spacing w:val="-124"/>
        <w:w w:val="102"/>
        <w:sz w:val="15"/>
        <w:szCs w:val="15"/>
        <w:lang w:val="en-US" w:eastAsia="en-US" w:bidi="ar-SA"/>
      </w:rPr>
    </w:lvl>
    <w:lvl w:ilvl="1" w:tentative="0">
      <w:start w:val="0"/>
      <w:numFmt w:val="bullet"/>
      <w:lvlText w:val="•"/>
      <w:lvlJc w:val="left"/>
      <w:pPr>
        <w:ind w:left="1368" w:hanging="455"/>
      </w:pPr>
      <w:rPr>
        <w:rFonts w:hint="default"/>
        <w:lang w:val="en-US" w:eastAsia="en-US" w:bidi="ar-SA"/>
      </w:rPr>
    </w:lvl>
    <w:lvl w:ilvl="2" w:tentative="0">
      <w:start w:val="0"/>
      <w:numFmt w:val="bullet"/>
      <w:lvlText w:val="•"/>
      <w:lvlJc w:val="left"/>
      <w:pPr>
        <w:ind w:left="2176" w:hanging="455"/>
      </w:pPr>
      <w:rPr>
        <w:rFonts w:hint="default"/>
        <w:lang w:val="en-US" w:eastAsia="en-US" w:bidi="ar-SA"/>
      </w:rPr>
    </w:lvl>
    <w:lvl w:ilvl="3" w:tentative="0">
      <w:start w:val="0"/>
      <w:numFmt w:val="bullet"/>
      <w:lvlText w:val="•"/>
      <w:lvlJc w:val="left"/>
      <w:pPr>
        <w:ind w:left="2984" w:hanging="455"/>
      </w:pPr>
      <w:rPr>
        <w:rFonts w:hint="default"/>
        <w:lang w:val="en-US" w:eastAsia="en-US" w:bidi="ar-SA"/>
      </w:rPr>
    </w:lvl>
    <w:lvl w:ilvl="4" w:tentative="0">
      <w:start w:val="0"/>
      <w:numFmt w:val="bullet"/>
      <w:lvlText w:val="•"/>
      <w:lvlJc w:val="left"/>
      <w:pPr>
        <w:ind w:left="3792" w:hanging="455"/>
      </w:pPr>
      <w:rPr>
        <w:rFonts w:hint="default"/>
        <w:lang w:val="en-US" w:eastAsia="en-US" w:bidi="ar-SA"/>
      </w:rPr>
    </w:lvl>
    <w:lvl w:ilvl="5" w:tentative="0">
      <w:start w:val="0"/>
      <w:numFmt w:val="bullet"/>
      <w:lvlText w:val="•"/>
      <w:lvlJc w:val="left"/>
      <w:pPr>
        <w:ind w:left="4600" w:hanging="455"/>
      </w:pPr>
      <w:rPr>
        <w:rFonts w:hint="default"/>
        <w:lang w:val="en-US" w:eastAsia="en-US" w:bidi="ar-SA"/>
      </w:rPr>
    </w:lvl>
    <w:lvl w:ilvl="6" w:tentative="0">
      <w:start w:val="0"/>
      <w:numFmt w:val="bullet"/>
      <w:lvlText w:val="•"/>
      <w:lvlJc w:val="left"/>
      <w:pPr>
        <w:ind w:left="5408" w:hanging="455"/>
      </w:pPr>
      <w:rPr>
        <w:rFonts w:hint="default"/>
        <w:lang w:val="en-US" w:eastAsia="en-US" w:bidi="ar-SA"/>
      </w:rPr>
    </w:lvl>
    <w:lvl w:ilvl="7" w:tentative="0">
      <w:start w:val="0"/>
      <w:numFmt w:val="bullet"/>
      <w:lvlText w:val="•"/>
      <w:lvlJc w:val="left"/>
      <w:pPr>
        <w:ind w:left="6216" w:hanging="455"/>
      </w:pPr>
      <w:rPr>
        <w:rFonts w:hint="default"/>
        <w:lang w:val="en-US" w:eastAsia="en-US" w:bidi="ar-SA"/>
      </w:rPr>
    </w:lvl>
    <w:lvl w:ilvl="8" w:tentative="0">
      <w:start w:val="0"/>
      <w:numFmt w:val="bullet"/>
      <w:lvlText w:val="•"/>
      <w:lvlJc w:val="left"/>
      <w:pPr>
        <w:ind w:left="7024" w:hanging="455"/>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460" w:hanging="455"/>
        <w:jc w:val="left"/>
      </w:pPr>
      <w:rPr>
        <w:rFonts w:hint="default" w:ascii="Microsoft JhengHei" w:hAnsi="Microsoft JhengHei" w:eastAsia="Microsoft JhengHei" w:cs="Microsoft JhengHei"/>
        <w:b w:val="0"/>
        <w:bCs w:val="0"/>
        <w:i w:val="0"/>
        <w:iCs w:val="0"/>
        <w:spacing w:val="-124"/>
        <w:w w:val="102"/>
        <w:sz w:val="15"/>
        <w:szCs w:val="15"/>
        <w:lang w:val="en-US" w:eastAsia="en-US" w:bidi="ar-SA"/>
      </w:rPr>
    </w:lvl>
    <w:lvl w:ilvl="1" w:tentative="0">
      <w:start w:val="0"/>
      <w:numFmt w:val="bullet"/>
      <w:lvlText w:val="•"/>
      <w:lvlJc w:val="left"/>
      <w:pPr>
        <w:ind w:left="887" w:hanging="455"/>
      </w:pPr>
      <w:rPr>
        <w:rFonts w:hint="default"/>
        <w:lang w:val="en-US" w:eastAsia="en-US" w:bidi="ar-SA"/>
      </w:rPr>
    </w:lvl>
    <w:lvl w:ilvl="2" w:tentative="0">
      <w:start w:val="0"/>
      <w:numFmt w:val="bullet"/>
      <w:lvlText w:val="•"/>
      <w:lvlJc w:val="left"/>
      <w:pPr>
        <w:ind w:left="1314" w:hanging="455"/>
      </w:pPr>
      <w:rPr>
        <w:rFonts w:hint="default"/>
        <w:lang w:val="en-US" w:eastAsia="en-US" w:bidi="ar-SA"/>
      </w:rPr>
    </w:lvl>
    <w:lvl w:ilvl="3" w:tentative="0">
      <w:start w:val="0"/>
      <w:numFmt w:val="bullet"/>
      <w:lvlText w:val="•"/>
      <w:lvlJc w:val="left"/>
      <w:pPr>
        <w:ind w:left="1742" w:hanging="455"/>
      </w:pPr>
      <w:rPr>
        <w:rFonts w:hint="default"/>
        <w:lang w:val="en-US" w:eastAsia="en-US" w:bidi="ar-SA"/>
      </w:rPr>
    </w:lvl>
    <w:lvl w:ilvl="4" w:tentative="0">
      <w:start w:val="0"/>
      <w:numFmt w:val="bullet"/>
      <w:lvlText w:val="•"/>
      <w:lvlJc w:val="left"/>
      <w:pPr>
        <w:ind w:left="2169" w:hanging="455"/>
      </w:pPr>
      <w:rPr>
        <w:rFonts w:hint="default"/>
        <w:lang w:val="en-US" w:eastAsia="en-US" w:bidi="ar-SA"/>
      </w:rPr>
    </w:lvl>
    <w:lvl w:ilvl="5" w:tentative="0">
      <w:start w:val="0"/>
      <w:numFmt w:val="bullet"/>
      <w:lvlText w:val="•"/>
      <w:lvlJc w:val="left"/>
      <w:pPr>
        <w:ind w:left="2596" w:hanging="455"/>
      </w:pPr>
      <w:rPr>
        <w:rFonts w:hint="default"/>
        <w:lang w:val="en-US" w:eastAsia="en-US" w:bidi="ar-SA"/>
      </w:rPr>
    </w:lvl>
    <w:lvl w:ilvl="6" w:tentative="0">
      <w:start w:val="0"/>
      <w:numFmt w:val="bullet"/>
      <w:lvlText w:val="•"/>
      <w:lvlJc w:val="left"/>
      <w:pPr>
        <w:ind w:left="3024" w:hanging="455"/>
      </w:pPr>
      <w:rPr>
        <w:rFonts w:hint="default"/>
        <w:lang w:val="en-US" w:eastAsia="en-US" w:bidi="ar-SA"/>
      </w:rPr>
    </w:lvl>
    <w:lvl w:ilvl="7" w:tentative="0">
      <w:start w:val="0"/>
      <w:numFmt w:val="bullet"/>
      <w:lvlText w:val="•"/>
      <w:lvlJc w:val="left"/>
      <w:pPr>
        <w:ind w:left="3451" w:hanging="455"/>
      </w:pPr>
      <w:rPr>
        <w:rFonts w:hint="default"/>
        <w:lang w:val="en-US" w:eastAsia="en-US" w:bidi="ar-SA"/>
      </w:rPr>
    </w:lvl>
    <w:lvl w:ilvl="8" w:tentative="0">
      <w:start w:val="0"/>
      <w:numFmt w:val="bullet"/>
      <w:lvlText w:val="•"/>
      <w:lvlJc w:val="left"/>
      <w:pPr>
        <w:ind w:left="3878" w:hanging="455"/>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498" w:hanging="391"/>
        <w:jc w:val="left"/>
      </w:pPr>
      <w:rPr>
        <w:rFonts w:hint="default" w:ascii="Microsoft JhengHei" w:hAnsi="Microsoft JhengHei" w:eastAsia="Microsoft JhengHei" w:cs="Microsoft JhengHei"/>
        <w:b w:val="0"/>
        <w:bCs w:val="0"/>
        <w:i w:val="0"/>
        <w:iCs w:val="0"/>
        <w:spacing w:val="-106"/>
        <w:w w:val="100"/>
        <w:sz w:val="13"/>
        <w:szCs w:val="13"/>
        <w:lang w:val="en-US" w:eastAsia="en-US" w:bidi="ar-SA"/>
      </w:rPr>
    </w:lvl>
    <w:lvl w:ilvl="1" w:tentative="0">
      <w:start w:val="0"/>
      <w:numFmt w:val="bullet"/>
      <w:lvlText w:val="•"/>
      <w:lvlJc w:val="left"/>
      <w:pPr>
        <w:ind w:left="1314" w:hanging="391"/>
      </w:pPr>
      <w:rPr>
        <w:rFonts w:hint="default"/>
        <w:lang w:val="en-US" w:eastAsia="en-US" w:bidi="ar-SA"/>
      </w:rPr>
    </w:lvl>
    <w:lvl w:ilvl="2" w:tentative="0">
      <w:start w:val="0"/>
      <w:numFmt w:val="bullet"/>
      <w:lvlText w:val="•"/>
      <w:lvlJc w:val="left"/>
      <w:pPr>
        <w:ind w:left="2128" w:hanging="391"/>
      </w:pPr>
      <w:rPr>
        <w:rFonts w:hint="default"/>
        <w:lang w:val="en-US" w:eastAsia="en-US" w:bidi="ar-SA"/>
      </w:rPr>
    </w:lvl>
    <w:lvl w:ilvl="3" w:tentative="0">
      <w:start w:val="0"/>
      <w:numFmt w:val="bullet"/>
      <w:lvlText w:val="•"/>
      <w:lvlJc w:val="left"/>
      <w:pPr>
        <w:ind w:left="2942" w:hanging="391"/>
      </w:pPr>
      <w:rPr>
        <w:rFonts w:hint="default"/>
        <w:lang w:val="en-US" w:eastAsia="en-US" w:bidi="ar-SA"/>
      </w:rPr>
    </w:lvl>
    <w:lvl w:ilvl="4" w:tentative="0">
      <w:start w:val="0"/>
      <w:numFmt w:val="bullet"/>
      <w:lvlText w:val="•"/>
      <w:lvlJc w:val="left"/>
      <w:pPr>
        <w:ind w:left="3756" w:hanging="391"/>
      </w:pPr>
      <w:rPr>
        <w:rFonts w:hint="default"/>
        <w:lang w:val="en-US" w:eastAsia="en-US" w:bidi="ar-SA"/>
      </w:rPr>
    </w:lvl>
    <w:lvl w:ilvl="5" w:tentative="0">
      <w:start w:val="0"/>
      <w:numFmt w:val="bullet"/>
      <w:lvlText w:val="•"/>
      <w:lvlJc w:val="left"/>
      <w:pPr>
        <w:ind w:left="4570" w:hanging="391"/>
      </w:pPr>
      <w:rPr>
        <w:rFonts w:hint="default"/>
        <w:lang w:val="en-US" w:eastAsia="en-US" w:bidi="ar-SA"/>
      </w:rPr>
    </w:lvl>
    <w:lvl w:ilvl="6" w:tentative="0">
      <w:start w:val="0"/>
      <w:numFmt w:val="bullet"/>
      <w:lvlText w:val="•"/>
      <w:lvlJc w:val="left"/>
      <w:pPr>
        <w:ind w:left="5384" w:hanging="391"/>
      </w:pPr>
      <w:rPr>
        <w:rFonts w:hint="default"/>
        <w:lang w:val="en-US" w:eastAsia="en-US" w:bidi="ar-SA"/>
      </w:rPr>
    </w:lvl>
    <w:lvl w:ilvl="7" w:tentative="0">
      <w:start w:val="0"/>
      <w:numFmt w:val="bullet"/>
      <w:lvlText w:val="•"/>
      <w:lvlJc w:val="left"/>
      <w:pPr>
        <w:ind w:left="6198" w:hanging="391"/>
      </w:pPr>
      <w:rPr>
        <w:rFonts w:hint="default"/>
        <w:lang w:val="en-US" w:eastAsia="en-US" w:bidi="ar-SA"/>
      </w:rPr>
    </w:lvl>
    <w:lvl w:ilvl="8" w:tentative="0">
      <w:start w:val="0"/>
      <w:numFmt w:val="bullet"/>
      <w:lvlText w:val="•"/>
      <w:lvlJc w:val="left"/>
      <w:pPr>
        <w:ind w:left="7012" w:hanging="391"/>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456" w:hanging="455"/>
        <w:jc w:val="left"/>
      </w:pPr>
      <w:rPr>
        <w:rFonts w:hint="default"/>
        <w:spacing w:val="-124"/>
        <w:w w:val="102"/>
        <w:lang w:val="en-US" w:eastAsia="en-US" w:bidi="ar-SA"/>
      </w:rPr>
    </w:lvl>
    <w:lvl w:ilvl="1" w:tentative="0">
      <w:start w:val="0"/>
      <w:numFmt w:val="bullet"/>
      <w:lvlText w:val="•"/>
      <w:lvlJc w:val="left"/>
      <w:pPr>
        <w:ind w:left="927" w:hanging="455"/>
      </w:pPr>
      <w:rPr>
        <w:rFonts w:hint="default"/>
        <w:lang w:val="en-US" w:eastAsia="en-US" w:bidi="ar-SA"/>
      </w:rPr>
    </w:lvl>
    <w:lvl w:ilvl="2" w:tentative="0">
      <w:start w:val="0"/>
      <w:numFmt w:val="bullet"/>
      <w:lvlText w:val="•"/>
      <w:lvlJc w:val="left"/>
      <w:pPr>
        <w:ind w:left="1394" w:hanging="455"/>
      </w:pPr>
      <w:rPr>
        <w:rFonts w:hint="default"/>
        <w:lang w:val="en-US" w:eastAsia="en-US" w:bidi="ar-SA"/>
      </w:rPr>
    </w:lvl>
    <w:lvl w:ilvl="3" w:tentative="0">
      <w:start w:val="0"/>
      <w:numFmt w:val="bullet"/>
      <w:lvlText w:val="•"/>
      <w:lvlJc w:val="left"/>
      <w:pPr>
        <w:ind w:left="1861" w:hanging="455"/>
      </w:pPr>
      <w:rPr>
        <w:rFonts w:hint="default"/>
        <w:lang w:val="en-US" w:eastAsia="en-US" w:bidi="ar-SA"/>
      </w:rPr>
    </w:lvl>
    <w:lvl w:ilvl="4" w:tentative="0">
      <w:start w:val="0"/>
      <w:numFmt w:val="bullet"/>
      <w:lvlText w:val="•"/>
      <w:lvlJc w:val="left"/>
      <w:pPr>
        <w:ind w:left="2329" w:hanging="455"/>
      </w:pPr>
      <w:rPr>
        <w:rFonts w:hint="default"/>
        <w:lang w:val="en-US" w:eastAsia="en-US" w:bidi="ar-SA"/>
      </w:rPr>
    </w:lvl>
    <w:lvl w:ilvl="5" w:tentative="0">
      <w:start w:val="0"/>
      <w:numFmt w:val="bullet"/>
      <w:lvlText w:val="•"/>
      <w:lvlJc w:val="left"/>
      <w:pPr>
        <w:ind w:left="2796" w:hanging="455"/>
      </w:pPr>
      <w:rPr>
        <w:rFonts w:hint="default"/>
        <w:lang w:val="en-US" w:eastAsia="en-US" w:bidi="ar-SA"/>
      </w:rPr>
    </w:lvl>
    <w:lvl w:ilvl="6" w:tentative="0">
      <w:start w:val="0"/>
      <w:numFmt w:val="bullet"/>
      <w:lvlText w:val="•"/>
      <w:lvlJc w:val="left"/>
      <w:pPr>
        <w:ind w:left="3263" w:hanging="455"/>
      </w:pPr>
      <w:rPr>
        <w:rFonts w:hint="default"/>
        <w:lang w:val="en-US" w:eastAsia="en-US" w:bidi="ar-SA"/>
      </w:rPr>
    </w:lvl>
    <w:lvl w:ilvl="7" w:tentative="0">
      <w:start w:val="0"/>
      <w:numFmt w:val="bullet"/>
      <w:lvlText w:val="•"/>
      <w:lvlJc w:val="left"/>
      <w:pPr>
        <w:ind w:left="3730" w:hanging="455"/>
      </w:pPr>
      <w:rPr>
        <w:rFonts w:hint="default"/>
        <w:lang w:val="en-US" w:eastAsia="en-US" w:bidi="ar-SA"/>
      </w:rPr>
    </w:lvl>
    <w:lvl w:ilvl="8" w:tentative="0">
      <w:start w:val="0"/>
      <w:numFmt w:val="bullet"/>
      <w:lvlText w:val="•"/>
      <w:lvlJc w:val="left"/>
      <w:pPr>
        <w:ind w:left="4198" w:hanging="455"/>
      </w:pPr>
      <w:rPr>
        <w:rFonts w:hint="default"/>
        <w:lang w:val="en-US" w:eastAsia="en-US" w:bidi="ar-SA"/>
      </w:rPr>
    </w:lvl>
  </w:abstractNum>
  <w:abstractNum w:abstractNumId="4">
    <w:nsid w:val="03D62ECE"/>
    <w:multiLevelType w:val="multilevel"/>
    <w:tmpl w:val="03D62ECE"/>
    <w:lvl w:ilvl="0" w:tentative="0">
      <w:start w:val="3"/>
      <w:numFmt w:val="decimal"/>
      <w:lvlText w:val="（%1）"/>
      <w:lvlJc w:val="left"/>
      <w:pPr>
        <w:ind w:left="461" w:hanging="456"/>
        <w:jc w:val="left"/>
      </w:pPr>
      <w:rPr>
        <w:rFonts w:hint="default" w:ascii="Microsoft JhengHei" w:hAnsi="Microsoft JhengHei" w:eastAsia="Microsoft JhengHei" w:cs="Microsoft JhengHei"/>
        <w:b w:val="0"/>
        <w:bCs w:val="0"/>
        <w:i w:val="0"/>
        <w:iCs w:val="0"/>
        <w:spacing w:val="-124"/>
        <w:w w:val="102"/>
        <w:sz w:val="15"/>
        <w:szCs w:val="15"/>
        <w:lang w:val="en-US" w:eastAsia="en-US" w:bidi="ar-SA"/>
      </w:rPr>
    </w:lvl>
    <w:lvl w:ilvl="1" w:tentative="0">
      <w:start w:val="0"/>
      <w:numFmt w:val="bullet"/>
      <w:lvlText w:val="•"/>
      <w:lvlJc w:val="left"/>
      <w:pPr>
        <w:ind w:left="973" w:hanging="456"/>
      </w:pPr>
      <w:rPr>
        <w:rFonts w:hint="default"/>
        <w:lang w:val="en-US" w:eastAsia="en-US" w:bidi="ar-SA"/>
      </w:rPr>
    </w:lvl>
    <w:lvl w:ilvl="2" w:tentative="0">
      <w:start w:val="0"/>
      <w:numFmt w:val="bullet"/>
      <w:lvlText w:val="•"/>
      <w:lvlJc w:val="left"/>
      <w:pPr>
        <w:ind w:left="1486" w:hanging="456"/>
      </w:pPr>
      <w:rPr>
        <w:rFonts w:hint="default"/>
        <w:lang w:val="en-US" w:eastAsia="en-US" w:bidi="ar-SA"/>
      </w:rPr>
    </w:lvl>
    <w:lvl w:ilvl="3" w:tentative="0">
      <w:start w:val="0"/>
      <w:numFmt w:val="bullet"/>
      <w:lvlText w:val="•"/>
      <w:lvlJc w:val="left"/>
      <w:pPr>
        <w:ind w:left="1999" w:hanging="456"/>
      </w:pPr>
      <w:rPr>
        <w:rFonts w:hint="default"/>
        <w:lang w:val="en-US" w:eastAsia="en-US" w:bidi="ar-SA"/>
      </w:rPr>
    </w:lvl>
    <w:lvl w:ilvl="4" w:tentative="0">
      <w:start w:val="0"/>
      <w:numFmt w:val="bullet"/>
      <w:lvlText w:val="•"/>
      <w:lvlJc w:val="left"/>
      <w:pPr>
        <w:ind w:left="2512" w:hanging="456"/>
      </w:pPr>
      <w:rPr>
        <w:rFonts w:hint="default"/>
        <w:lang w:val="en-US" w:eastAsia="en-US" w:bidi="ar-SA"/>
      </w:rPr>
    </w:lvl>
    <w:lvl w:ilvl="5" w:tentative="0">
      <w:start w:val="0"/>
      <w:numFmt w:val="bullet"/>
      <w:lvlText w:val="•"/>
      <w:lvlJc w:val="left"/>
      <w:pPr>
        <w:ind w:left="3026" w:hanging="456"/>
      </w:pPr>
      <w:rPr>
        <w:rFonts w:hint="default"/>
        <w:lang w:val="en-US" w:eastAsia="en-US" w:bidi="ar-SA"/>
      </w:rPr>
    </w:lvl>
    <w:lvl w:ilvl="6" w:tentative="0">
      <w:start w:val="0"/>
      <w:numFmt w:val="bullet"/>
      <w:lvlText w:val="•"/>
      <w:lvlJc w:val="left"/>
      <w:pPr>
        <w:ind w:left="3539" w:hanging="456"/>
      </w:pPr>
      <w:rPr>
        <w:rFonts w:hint="default"/>
        <w:lang w:val="en-US" w:eastAsia="en-US" w:bidi="ar-SA"/>
      </w:rPr>
    </w:lvl>
    <w:lvl w:ilvl="7" w:tentative="0">
      <w:start w:val="0"/>
      <w:numFmt w:val="bullet"/>
      <w:lvlText w:val="•"/>
      <w:lvlJc w:val="left"/>
      <w:pPr>
        <w:ind w:left="4052" w:hanging="456"/>
      </w:pPr>
      <w:rPr>
        <w:rFonts w:hint="default"/>
        <w:lang w:val="en-US" w:eastAsia="en-US" w:bidi="ar-SA"/>
      </w:rPr>
    </w:lvl>
    <w:lvl w:ilvl="8" w:tentative="0">
      <w:start w:val="0"/>
      <w:numFmt w:val="bullet"/>
      <w:lvlText w:val="•"/>
      <w:lvlJc w:val="left"/>
      <w:pPr>
        <w:ind w:left="4565" w:hanging="456"/>
      </w:pPr>
      <w:rPr>
        <w:rFonts w:hint="default"/>
        <w:lang w:val="en-US" w:eastAsia="en-US" w:bidi="ar-SA"/>
      </w:rPr>
    </w:lvl>
  </w:abstractNum>
  <w:abstractNum w:abstractNumId="5">
    <w:nsid w:val="25B654F3"/>
    <w:multiLevelType w:val="multilevel"/>
    <w:tmpl w:val="25B654F3"/>
    <w:lvl w:ilvl="0" w:tentative="0">
      <w:start w:val="2"/>
      <w:numFmt w:val="decimal"/>
      <w:lvlText w:val="（%1）"/>
      <w:lvlJc w:val="left"/>
      <w:pPr>
        <w:ind w:left="562" w:hanging="456"/>
        <w:jc w:val="left"/>
      </w:pPr>
      <w:rPr>
        <w:rFonts w:hint="default" w:ascii="Microsoft JhengHei" w:hAnsi="Microsoft JhengHei" w:eastAsia="Microsoft JhengHei" w:cs="Microsoft JhengHei"/>
        <w:b w:val="0"/>
        <w:bCs w:val="0"/>
        <w:i w:val="0"/>
        <w:iCs w:val="0"/>
        <w:spacing w:val="-124"/>
        <w:w w:val="102"/>
        <w:sz w:val="15"/>
        <w:szCs w:val="15"/>
        <w:lang w:val="en-US" w:eastAsia="en-US" w:bidi="ar-SA"/>
      </w:rPr>
    </w:lvl>
    <w:lvl w:ilvl="1" w:tentative="0">
      <w:start w:val="0"/>
      <w:numFmt w:val="bullet"/>
      <w:lvlText w:val="•"/>
      <w:lvlJc w:val="left"/>
      <w:pPr>
        <w:ind w:left="1368" w:hanging="456"/>
      </w:pPr>
      <w:rPr>
        <w:rFonts w:hint="default"/>
        <w:lang w:val="en-US" w:eastAsia="en-US" w:bidi="ar-SA"/>
      </w:rPr>
    </w:lvl>
    <w:lvl w:ilvl="2" w:tentative="0">
      <w:start w:val="0"/>
      <w:numFmt w:val="bullet"/>
      <w:lvlText w:val="•"/>
      <w:lvlJc w:val="left"/>
      <w:pPr>
        <w:ind w:left="2176" w:hanging="456"/>
      </w:pPr>
      <w:rPr>
        <w:rFonts w:hint="default"/>
        <w:lang w:val="en-US" w:eastAsia="en-US" w:bidi="ar-SA"/>
      </w:rPr>
    </w:lvl>
    <w:lvl w:ilvl="3" w:tentative="0">
      <w:start w:val="0"/>
      <w:numFmt w:val="bullet"/>
      <w:lvlText w:val="•"/>
      <w:lvlJc w:val="left"/>
      <w:pPr>
        <w:ind w:left="2984" w:hanging="456"/>
      </w:pPr>
      <w:rPr>
        <w:rFonts w:hint="default"/>
        <w:lang w:val="en-US" w:eastAsia="en-US" w:bidi="ar-SA"/>
      </w:rPr>
    </w:lvl>
    <w:lvl w:ilvl="4" w:tentative="0">
      <w:start w:val="0"/>
      <w:numFmt w:val="bullet"/>
      <w:lvlText w:val="•"/>
      <w:lvlJc w:val="left"/>
      <w:pPr>
        <w:ind w:left="3792" w:hanging="456"/>
      </w:pPr>
      <w:rPr>
        <w:rFonts w:hint="default"/>
        <w:lang w:val="en-US" w:eastAsia="en-US" w:bidi="ar-SA"/>
      </w:rPr>
    </w:lvl>
    <w:lvl w:ilvl="5" w:tentative="0">
      <w:start w:val="0"/>
      <w:numFmt w:val="bullet"/>
      <w:lvlText w:val="•"/>
      <w:lvlJc w:val="left"/>
      <w:pPr>
        <w:ind w:left="4600" w:hanging="456"/>
      </w:pPr>
      <w:rPr>
        <w:rFonts w:hint="default"/>
        <w:lang w:val="en-US" w:eastAsia="en-US" w:bidi="ar-SA"/>
      </w:rPr>
    </w:lvl>
    <w:lvl w:ilvl="6" w:tentative="0">
      <w:start w:val="0"/>
      <w:numFmt w:val="bullet"/>
      <w:lvlText w:val="•"/>
      <w:lvlJc w:val="left"/>
      <w:pPr>
        <w:ind w:left="5408" w:hanging="456"/>
      </w:pPr>
      <w:rPr>
        <w:rFonts w:hint="default"/>
        <w:lang w:val="en-US" w:eastAsia="en-US" w:bidi="ar-SA"/>
      </w:rPr>
    </w:lvl>
    <w:lvl w:ilvl="7" w:tentative="0">
      <w:start w:val="0"/>
      <w:numFmt w:val="bullet"/>
      <w:lvlText w:val="•"/>
      <w:lvlJc w:val="left"/>
      <w:pPr>
        <w:ind w:left="6216" w:hanging="456"/>
      </w:pPr>
      <w:rPr>
        <w:rFonts w:hint="default"/>
        <w:lang w:val="en-US" w:eastAsia="en-US" w:bidi="ar-SA"/>
      </w:rPr>
    </w:lvl>
    <w:lvl w:ilvl="8" w:tentative="0">
      <w:start w:val="0"/>
      <w:numFmt w:val="bullet"/>
      <w:lvlText w:val="•"/>
      <w:lvlJc w:val="left"/>
      <w:pPr>
        <w:ind w:left="7024" w:hanging="456"/>
      </w:pPr>
      <w:rPr>
        <w:rFonts w:hint="default"/>
        <w:lang w:val="en-US" w:eastAsia="en-US" w:bidi="ar-SA"/>
      </w:rPr>
    </w:lvl>
  </w:abstractNum>
  <w:abstractNum w:abstractNumId="6">
    <w:nsid w:val="59ADCABA"/>
    <w:multiLevelType w:val="multilevel"/>
    <w:tmpl w:val="59ADCABA"/>
    <w:lvl w:ilvl="0" w:tentative="0">
      <w:start w:val="1"/>
      <w:numFmt w:val="decimal"/>
      <w:lvlText w:val="（%1）"/>
      <w:lvlJc w:val="left"/>
      <w:pPr>
        <w:ind w:left="567" w:hanging="460"/>
        <w:jc w:val="left"/>
      </w:pPr>
      <w:rPr>
        <w:rFonts w:hint="default" w:ascii="Microsoft JhengHei" w:hAnsi="Microsoft JhengHei" w:eastAsia="Microsoft JhengHei" w:cs="Microsoft JhengHei"/>
        <w:b w:val="0"/>
        <w:bCs w:val="0"/>
        <w:i w:val="0"/>
        <w:iCs w:val="0"/>
        <w:spacing w:val="-125"/>
        <w:w w:val="98"/>
        <w:sz w:val="16"/>
        <w:szCs w:val="16"/>
        <w:lang w:val="en-US" w:eastAsia="en-US" w:bidi="ar-SA"/>
      </w:rPr>
    </w:lvl>
    <w:lvl w:ilvl="1" w:tentative="0">
      <w:start w:val="0"/>
      <w:numFmt w:val="bullet"/>
      <w:lvlText w:val="•"/>
      <w:lvlJc w:val="left"/>
      <w:pPr>
        <w:ind w:left="1368" w:hanging="460"/>
      </w:pPr>
      <w:rPr>
        <w:rFonts w:hint="default"/>
        <w:lang w:val="en-US" w:eastAsia="en-US" w:bidi="ar-SA"/>
      </w:rPr>
    </w:lvl>
    <w:lvl w:ilvl="2" w:tentative="0">
      <w:start w:val="0"/>
      <w:numFmt w:val="bullet"/>
      <w:lvlText w:val="•"/>
      <w:lvlJc w:val="left"/>
      <w:pPr>
        <w:ind w:left="2176" w:hanging="460"/>
      </w:pPr>
      <w:rPr>
        <w:rFonts w:hint="default"/>
        <w:lang w:val="en-US" w:eastAsia="en-US" w:bidi="ar-SA"/>
      </w:rPr>
    </w:lvl>
    <w:lvl w:ilvl="3" w:tentative="0">
      <w:start w:val="0"/>
      <w:numFmt w:val="bullet"/>
      <w:lvlText w:val="•"/>
      <w:lvlJc w:val="left"/>
      <w:pPr>
        <w:ind w:left="2984" w:hanging="460"/>
      </w:pPr>
      <w:rPr>
        <w:rFonts w:hint="default"/>
        <w:lang w:val="en-US" w:eastAsia="en-US" w:bidi="ar-SA"/>
      </w:rPr>
    </w:lvl>
    <w:lvl w:ilvl="4" w:tentative="0">
      <w:start w:val="0"/>
      <w:numFmt w:val="bullet"/>
      <w:lvlText w:val="•"/>
      <w:lvlJc w:val="left"/>
      <w:pPr>
        <w:ind w:left="3792" w:hanging="460"/>
      </w:pPr>
      <w:rPr>
        <w:rFonts w:hint="default"/>
        <w:lang w:val="en-US" w:eastAsia="en-US" w:bidi="ar-SA"/>
      </w:rPr>
    </w:lvl>
    <w:lvl w:ilvl="5" w:tentative="0">
      <w:start w:val="0"/>
      <w:numFmt w:val="bullet"/>
      <w:lvlText w:val="•"/>
      <w:lvlJc w:val="left"/>
      <w:pPr>
        <w:ind w:left="4600" w:hanging="460"/>
      </w:pPr>
      <w:rPr>
        <w:rFonts w:hint="default"/>
        <w:lang w:val="en-US" w:eastAsia="en-US" w:bidi="ar-SA"/>
      </w:rPr>
    </w:lvl>
    <w:lvl w:ilvl="6" w:tentative="0">
      <w:start w:val="0"/>
      <w:numFmt w:val="bullet"/>
      <w:lvlText w:val="•"/>
      <w:lvlJc w:val="left"/>
      <w:pPr>
        <w:ind w:left="5408" w:hanging="460"/>
      </w:pPr>
      <w:rPr>
        <w:rFonts w:hint="default"/>
        <w:lang w:val="en-US" w:eastAsia="en-US" w:bidi="ar-SA"/>
      </w:rPr>
    </w:lvl>
    <w:lvl w:ilvl="7" w:tentative="0">
      <w:start w:val="0"/>
      <w:numFmt w:val="bullet"/>
      <w:lvlText w:val="•"/>
      <w:lvlJc w:val="left"/>
      <w:pPr>
        <w:ind w:left="6216" w:hanging="460"/>
      </w:pPr>
      <w:rPr>
        <w:rFonts w:hint="default"/>
        <w:lang w:val="en-US" w:eastAsia="en-US" w:bidi="ar-SA"/>
      </w:rPr>
    </w:lvl>
    <w:lvl w:ilvl="8" w:tentative="0">
      <w:start w:val="0"/>
      <w:numFmt w:val="bullet"/>
      <w:lvlText w:val="•"/>
      <w:lvlJc w:val="left"/>
      <w:pPr>
        <w:ind w:left="7024" w:hanging="460"/>
      </w:pPr>
      <w:rPr>
        <w:rFonts w:hint="default"/>
        <w:lang w:val="en-US" w:eastAsia="en-US" w:bidi="ar-SA"/>
      </w:rPr>
    </w:lvl>
  </w:abstractNum>
  <w:abstractNum w:abstractNumId="7">
    <w:nsid w:val="72183CF9"/>
    <w:multiLevelType w:val="multilevel"/>
    <w:tmpl w:val="72183CF9"/>
    <w:lvl w:ilvl="0" w:tentative="0">
      <w:start w:val="2"/>
      <w:numFmt w:val="decimal"/>
      <w:lvlText w:val="（%1）"/>
      <w:lvlJc w:val="left"/>
      <w:pPr>
        <w:ind w:left="562" w:hanging="456"/>
        <w:jc w:val="left"/>
      </w:pPr>
      <w:rPr>
        <w:rFonts w:hint="default" w:ascii="Microsoft JhengHei" w:hAnsi="Microsoft JhengHei" w:eastAsia="Microsoft JhengHei" w:cs="Microsoft JhengHei"/>
        <w:b w:val="0"/>
        <w:bCs w:val="0"/>
        <w:i w:val="0"/>
        <w:iCs w:val="0"/>
        <w:spacing w:val="-124"/>
        <w:w w:val="102"/>
        <w:sz w:val="15"/>
        <w:szCs w:val="15"/>
        <w:lang w:val="en-US" w:eastAsia="en-US" w:bidi="ar-SA"/>
      </w:rPr>
    </w:lvl>
    <w:lvl w:ilvl="1" w:tentative="0">
      <w:start w:val="0"/>
      <w:numFmt w:val="bullet"/>
      <w:lvlText w:val="•"/>
      <w:lvlJc w:val="left"/>
      <w:pPr>
        <w:ind w:left="1368" w:hanging="456"/>
      </w:pPr>
      <w:rPr>
        <w:rFonts w:hint="default"/>
        <w:lang w:val="en-US" w:eastAsia="en-US" w:bidi="ar-SA"/>
      </w:rPr>
    </w:lvl>
    <w:lvl w:ilvl="2" w:tentative="0">
      <w:start w:val="0"/>
      <w:numFmt w:val="bullet"/>
      <w:lvlText w:val="•"/>
      <w:lvlJc w:val="left"/>
      <w:pPr>
        <w:ind w:left="2176" w:hanging="456"/>
      </w:pPr>
      <w:rPr>
        <w:rFonts w:hint="default"/>
        <w:lang w:val="en-US" w:eastAsia="en-US" w:bidi="ar-SA"/>
      </w:rPr>
    </w:lvl>
    <w:lvl w:ilvl="3" w:tentative="0">
      <w:start w:val="0"/>
      <w:numFmt w:val="bullet"/>
      <w:lvlText w:val="•"/>
      <w:lvlJc w:val="left"/>
      <w:pPr>
        <w:ind w:left="2984" w:hanging="456"/>
      </w:pPr>
      <w:rPr>
        <w:rFonts w:hint="default"/>
        <w:lang w:val="en-US" w:eastAsia="en-US" w:bidi="ar-SA"/>
      </w:rPr>
    </w:lvl>
    <w:lvl w:ilvl="4" w:tentative="0">
      <w:start w:val="0"/>
      <w:numFmt w:val="bullet"/>
      <w:lvlText w:val="•"/>
      <w:lvlJc w:val="left"/>
      <w:pPr>
        <w:ind w:left="3792" w:hanging="456"/>
      </w:pPr>
      <w:rPr>
        <w:rFonts w:hint="default"/>
        <w:lang w:val="en-US" w:eastAsia="en-US" w:bidi="ar-SA"/>
      </w:rPr>
    </w:lvl>
    <w:lvl w:ilvl="5" w:tentative="0">
      <w:start w:val="0"/>
      <w:numFmt w:val="bullet"/>
      <w:lvlText w:val="•"/>
      <w:lvlJc w:val="left"/>
      <w:pPr>
        <w:ind w:left="4600" w:hanging="456"/>
      </w:pPr>
      <w:rPr>
        <w:rFonts w:hint="default"/>
        <w:lang w:val="en-US" w:eastAsia="en-US" w:bidi="ar-SA"/>
      </w:rPr>
    </w:lvl>
    <w:lvl w:ilvl="6" w:tentative="0">
      <w:start w:val="0"/>
      <w:numFmt w:val="bullet"/>
      <w:lvlText w:val="•"/>
      <w:lvlJc w:val="left"/>
      <w:pPr>
        <w:ind w:left="5408" w:hanging="456"/>
      </w:pPr>
      <w:rPr>
        <w:rFonts w:hint="default"/>
        <w:lang w:val="en-US" w:eastAsia="en-US" w:bidi="ar-SA"/>
      </w:rPr>
    </w:lvl>
    <w:lvl w:ilvl="7" w:tentative="0">
      <w:start w:val="0"/>
      <w:numFmt w:val="bullet"/>
      <w:lvlText w:val="•"/>
      <w:lvlJc w:val="left"/>
      <w:pPr>
        <w:ind w:left="6216" w:hanging="456"/>
      </w:pPr>
      <w:rPr>
        <w:rFonts w:hint="default"/>
        <w:lang w:val="en-US" w:eastAsia="en-US" w:bidi="ar-SA"/>
      </w:rPr>
    </w:lvl>
    <w:lvl w:ilvl="8" w:tentative="0">
      <w:start w:val="0"/>
      <w:numFmt w:val="bullet"/>
      <w:lvlText w:val="•"/>
      <w:lvlJc w:val="left"/>
      <w:pPr>
        <w:ind w:left="7024" w:hanging="456"/>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1D606A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JhengHei" w:hAnsi="Microsoft JhengHei" w:eastAsia="Microsoft JhengHei" w:cs="Microsoft JhengHei"/>
      <w:sz w:val="22"/>
      <w:szCs w:val="22"/>
      <w:lang w:val="en-US" w:eastAsia="en-US" w:bidi="ar-SA"/>
    </w:rPr>
  </w:style>
  <w:style w:type="paragraph" w:styleId="2">
    <w:name w:val="heading 1"/>
    <w:basedOn w:val="1"/>
    <w:qFormat/>
    <w:uiPriority w:val="1"/>
    <w:pPr>
      <w:ind w:left="977"/>
      <w:outlineLvl w:val="1"/>
    </w:pPr>
    <w:rPr>
      <w:rFonts w:ascii="Microsoft JhengHei" w:hAnsi="Microsoft JhengHei" w:eastAsia="Microsoft JhengHei" w:cs="Microsoft JhengHei"/>
      <w:sz w:val="27"/>
      <w:szCs w:val="27"/>
      <w:lang w:val="en-US" w:eastAsia="en-US" w:bidi="ar-SA"/>
    </w:rPr>
  </w:style>
  <w:style w:type="character" w:default="1" w:styleId="6">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1"/>
    <w:rPr>
      <w:rFonts w:ascii="Microsoft JhengHei" w:hAnsi="Microsoft JhengHei" w:eastAsia="Microsoft JhengHei" w:cs="Microsoft JhengHei"/>
      <w:sz w:val="17"/>
      <w:szCs w:val="17"/>
      <w:lang w:val="en-US" w:eastAsia="en-US" w:bidi="ar-SA"/>
    </w:rPr>
  </w:style>
  <w:style w:type="paragraph" w:styleId="4">
    <w:name w:val="Title"/>
    <w:basedOn w:val="1"/>
    <w:qFormat/>
    <w:uiPriority w:val="1"/>
    <w:pPr>
      <w:spacing w:line="454" w:lineRule="exact"/>
      <w:ind w:left="873"/>
    </w:pPr>
    <w:rPr>
      <w:rFonts w:ascii="Microsoft JhengHei" w:hAnsi="Microsoft JhengHei" w:eastAsia="Microsoft JhengHei" w:cs="Microsoft JhengHei"/>
      <w:sz w:val="29"/>
      <w:szCs w:val="29"/>
      <w:lang w:val="en-US" w:eastAsia="en-US" w:bidi="ar-SA"/>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437" w:hanging="330"/>
    </w:pPr>
    <w:rPr>
      <w:rFonts w:ascii="Microsoft JhengHei" w:hAnsi="Microsoft JhengHei" w:eastAsia="Microsoft JhengHei" w:cs="Microsoft JhengHei"/>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865</Words>
  <Characters>928</Characters>
  <TotalTime>44</TotalTime>
  <ScaleCrop>false</ScaleCrop>
  <LinksUpToDate>false</LinksUpToDate>
  <CharactersWithSpaces>935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2025-12-29T12:55:00Z</dcterms:created>
  <dc:creator>Administrator</dc:creator>
  <cp:lastModifiedBy>#%Code</cp:lastModifiedBy>
  <dcterms:modified xsi:type="dcterms:W3CDTF">2025-12-29T13:46:02Z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Creator">
    <vt:lpwstr>PDFium</vt:lpwstr>
  </property>
  <property fmtid="{D5CDD505-2E9C-101B-9397-08002B2CF9AE}" pid="4" name="LastSaved">
    <vt:filetime>2025-12-29T00:00:00Z</vt:filetime>
  </property>
  <property fmtid="{D5CDD505-2E9C-101B-9397-08002B2CF9AE}" pid="5" name="KSOTemplateDocerSaveRecord">
    <vt:lpwstr>eyJoZGlkIjoiNjdmYWQyYjY1ZmVhOGRhNjI2ZWFjYWZjNDg0OTIwZTciLCJ1c2VySWQiOiIyODg0NTc3NjAifQ==</vt:lpwstr>
  </property>
  <property fmtid="{D5CDD505-2E9C-101B-9397-08002B2CF9AE}" pid="6" name="KSOProductBuildVer">
    <vt:lpwstr>2052-12.1.0.24031</vt:lpwstr>
  </property>
  <property fmtid="{D5CDD505-2E9C-101B-9397-08002B2CF9AE}" pid="7" name="ICV">
    <vt:lpwstr>0195E0FBC7FB402D9C165B13789B6757_12</vt:lpwstr>
  </property>
</Properties>
</file>